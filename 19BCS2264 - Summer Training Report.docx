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2" w:line="290" w:lineRule="auto"/>
        <w:ind w:right="3177"/>
      </w:pPr>
      <w:r>
        <mc:AlternateContent>
          <mc:Choice Requires="wps">
            <w:drawing>
              <wp:anchor distT="0" distB="0" distL="114300" distR="114300" simplePos="0" relativeHeight="487426048"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2" name="FreeForm 2"/>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2" o:spid="_x0000_s1026" o:spt="100" style="position:absolute;left:0pt;margin-left:24.45pt;margin-top:24.45pt;height:743.65pt;width:563.65pt;mso-position-horizontal-relative:page;mso-position-vertical-relative:page;z-index:-15890432;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pmZF41gAAAAsBAAAPAAAAAAAAAAEAIAAAACIAAABkcnMvZG93bnJldi54bWxQ&#10;SwECFAAUAAAACACHTuJAcRI6yqQCAACpCQAADgAAAAAAAAABACAAAAAlAQAAZHJzL2Uyb0RvYy54&#10;bWxQSwUGAAAAAAYABgBZAQAAOwY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SUMMER TRAINING REPORT ON</w:t>
      </w:r>
    </w:p>
    <w:p>
      <w:pPr>
        <w:spacing w:before="0" w:line="290" w:lineRule="auto"/>
        <w:ind w:left="2487" w:right="3176" w:firstLine="0"/>
        <w:jc w:val="center"/>
        <w:rPr>
          <w:b/>
          <w:sz w:val="28"/>
          <w:lang w:val="en-IN"/>
        </w:rPr>
      </w:pPr>
      <w:r>
        <w:rPr>
          <w:b/>
          <w:sz w:val="28"/>
          <w:lang w:val="en-IN"/>
        </w:rPr>
        <w:t>Food Blogs Website</w:t>
      </w:r>
    </w:p>
    <w:p>
      <w:pPr>
        <w:spacing w:before="0" w:line="290" w:lineRule="auto"/>
        <w:ind w:left="2487" w:right="3176" w:firstLine="0"/>
        <w:jc w:val="center"/>
        <w:rPr>
          <w:b/>
          <w:sz w:val="28"/>
        </w:rPr>
      </w:pPr>
      <w:r>
        <w:rPr>
          <w:b/>
          <w:sz w:val="28"/>
        </w:rPr>
        <w:t>(</w:t>
      </w:r>
      <w:r>
        <w:rPr>
          <w:b/>
          <w:sz w:val="28"/>
          <w:lang w:val="en-IN"/>
        </w:rPr>
        <w:t>HTML and Bootstrap</w:t>
      </w:r>
      <w:r>
        <w:rPr>
          <w:b/>
          <w:sz w:val="28"/>
        </w:rPr>
        <w:t>)</w:t>
      </w:r>
    </w:p>
    <w:p>
      <w:pPr>
        <w:pStyle w:val="5"/>
        <w:spacing w:before="10"/>
        <w:rPr>
          <w:b/>
          <w:sz w:val="32"/>
        </w:rPr>
      </w:pPr>
    </w:p>
    <w:p>
      <w:pPr>
        <w:pStyle w:val="5"/>
        <w:spacing w:line="288" w:lineRule="auto"/>
        <w:ind w:left="140" w:right="4693"/>
      </w:pPr>
      <w:r>
        <w:t>SUBMITTED IN PARTIAL FULFILLMENT OF THE REQUIREMENT FOR THE AWARD</w:t>
      </w:r>
    </w:p>
    <w:p>
      <w:pPr>
        <w:pStyle w:val="5"/>
        <w:spacing w:before="3"/>
        <w:ind w:left="140"/>
      </w:pPr>
      <w:r>
        <w:t>OF THE DEGREE OF</w:t>
      </w:r>
    </w:p>
    <w:p>
      <w:pPr>
        <w:pStyle w:val="5"/>
        <w:rPr>
          <w:sz w:val="26"/>
        </w:rPr>
      </w:pPr>
    </w:p>
    <w:p>
      <w:pPr>
        <w:pStyle w:val="5"/>
        <w:spacing w:before="5"/>
        <w:rPr>
          <w:sz w:val="35"/>
        </w:rPr>
      </w:pPr>
    </w:p>
    <w:p>
      <w:pPr>
        <w:pStyle w:val="2"/>
        <w:ind w:left="2449" w:right="3177"/>
        <w:rPr>
          <w:rFonts w:ascii="Caladea"/>
        </w:rPr>
      </w:pPr>
      <w:r>
        <w:rPr>
          <w:rFonts w:ascii="Caladea"/>
        </w:rPr>
        <w:t xml:space="preserve">BACHELOROF </w:t>
      </w:r>
      <w:r>
        <w:rPr>
          <w:rFonts w:ascii="Lato Semibold"/>
          <w:b w:val="0"/>
        </w:rPr>
        <w:t>E</w:t>
      </w:r>
      <w:r>
        <w:rPr>
          <w:rFonts w:ascii="Caladea"/>
        </w:rPr>
        <w:t>NGINEERING</w:t>
      </w:r>
    </w:p>
    <w:p>
      <w:pPr>
        <w:spacing w:before="152"/>
        <w:ind w:left="1264" w:right="1995" w:firstLine="0"/>
        <w:jc w:val="center"/>
        <w:rPr>
          <w:rFonts w:ascii="Caladea"/>
          <w:b/>
          <w:sz w:val="28"/>
        </w:rPr>
      </w:pPr>
      <w:r>
        <w:rPr>
          <w:rFonts w:ascii="Caladea"/>
          <w:b/>
          <w:sz w:val="28"/>
        </w:rPr>
        <w:t>(Computer Science &amp; Engineering)</w:t>
      </w:r>
    </w:p>
    <w:p>
      <w:pPr>
        <w:pStyle w:val="5"/>
        <w:spacing w:before="6"/>
        <w:rPr>
          <w:rFonts w:ascii="Caladea"/>
          <w:b/>
          <w:sz w:val="28"/>
        </w:rPr>
      </w:pPr>
    </w:p>
    <w:p>
      <w:pPr>
        <w:spacing w:before="0"/>
        <w:ind w:left="2487" w:right="2955" w:firstLine="0"/>
        <w:jc w:val="center"/>
        <w:rPr>
          <w:rFonts w:ascii="Caladea"/>
          <w:b/>
          <w:sz w:val="28"/>
        </w:rPr>
      </w:pPr>
      <w:r>
        <w:rPr>
          <w:rFonts w:ascii="Caladea"/>
          <w:b/>
          <w:sz w:val="28"/>
        </w:rPr>
        <w:t>Submitted by:</w:t>
      </w:r>
    </w:p>
    <w:p>
      <w:pPr>
        <w:spacing w:before="199"/>
        <w:ind w:left="2487" w:right="3121" w:firstLine="0"/>
        <w:jc w:val="center"/>
        <w:rPr>
          <w:rFonts w:ascii="Caladea"/>
          <w:b/>
          <w:sz w:val="24"/>
          <w:u w:val="single"/>
          <w:lang w:val="en-IN"/>
        </w:rPr>
      </w:pPr>
      <w:r>
        <w:rPr>
          <w:rFonts w:ascii="Caladea"/>
          <w:b/>
          <w:sz w:val="24"/>
          <w:u w:val="single"/>
          <w:lang w:val="en-IN"/>
        </w:rPr>
        <w:t>Joy deb</w:t>
      </w:r>
    </w:p>
    <w:p>
      <w:pPr>
        <w:spacing w:before="199"/>
        <w:ind w:left="2487" w:right="3121" w:firstLine="0"/>
        <w:jc w:val="center"/>
        <w:rPr>
          <w:rFonts w:ascii="Caladea"/>
          <w:b/>
          <w:sz w:val="28"/>
          <w:lang w:val="en-IN"/>
        </w:rPr>
      </w:pPr>
      <w:r>
        <w:rPr>
          <w:rFonts w:ascii="Caladea"/>
          <w:b/>
          <w:sz w:val="28"/>
        </w:rPr>
        <w:t>19BCS</w:t>
      </w:r>
      <w:r>
        <w:rPr>
          <w:rFonts w:ascii="Caladea"/>
          <w:b/>
          <w:sz w:val="28"/>
          <w:lang w:val="en-IN"/>
        </w:rPr>
        <w:t>2264</w:t>
      </w:r>
    </w:p>
    <w:p>
      <w:pPr>
        <w:pStyle w:val="5"/>
        <w:rPr>
          <w:rFonts w:ascii="Caladea"/>
          <w:b/>
          <w:sz w:val="20"/>
        </w:rPr>
      </w:pPr>
    </w:p>
    <w:p>
      <w:pPr>
        <w:pStyle w:val="5"/>
        <w:rPr>
          <w:rFonts w:ascii="Caladea"/>
          <w:b/>
          <w:sz w:val="20"/>
        </w:rPr>
      </w:pPr>
    </w:p>
    <w:p>
      <w:pPr>
        <w:pStyle w:val="5"/>
        <w:spacing w:before="8"/>
        <w:rPr>
          <w:rFonts w:ascii="Caladea"/>
          <w:b/>
          <w:sz w:val="20"/>
        </w:rPr>
      </w:pPr>
      <w:r>
        <w:drawing>
          <wp:anchor distT="0" distB="0" distL="0" distR="0" simplePos="0" relativeHeight="0" behindDoc="0" locked="0" layoutInCell="1" allowOverlap="1">
            <wp:simplePos x="0" y="0"/>
            <wp:positionH relativeFrom="page">
              <wp:posOffset>2552700</wp:posOffset>
            </wp:positionH>
            <wp:positionV relativeFrom="paragraph">
              <wp:posOffset>178435</wp:posOffset>
            </wp:positionV>
            <wp:extent cx="1824990" cy="10445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825168" cy="1044416"/>
                    </a:xfrm>
                    <a:prstGeom prst="rect">
                      <a:avLst/>
                    </a:prstGeom>
                  </pic:spPr>
                </pic:pic>
              </a:graphicData>
            </a:graphic>
          </wp:anchor>
        </w:drawing>
      </w:r>
    </w:p>
    <w:p>
      <w:pPr>
        <w:spacing w:before="194"/>
        <w:ind w:left="1264" w:right="2002" w:firstLine="0"/>
        <w:jc w:val="center"/>
        <w:rPr>
          <w:rFonts w:ascii="Caladea"/>
          <w:b/>
          <w:sz w:val="22"/>
        </w:rPr>
      </w:pPr>
      <w:r>
        <w:rPr>
          <w:rFonts w:ascii="Caladea"/>
          <w:b/>
          <w:sz w:val="22"/>
        </w:rPr>
        <w:t>CHANDIGARHUNIVERSITY,GHARUAN ,MOHALI-140413,PUNJAB</w:t>
      </w:r>
    </w:p>
    <w:p>
      <w:pPr>
        <w:pStyle w:val="4"/>
        <w:spacing w:before="74"/>
        <w:ind w:left="2425" w:right="3177"/>
        <w:jc w:val="center"/>
        <w:rPr>
          <w:rFonts w:ascii="Caladea"/>
        </w:rPr>
      </w:pPr>
      <w:r>
        <w:rPr>
          <w:rFonts w:ascii="Caladea"/>
        </w:rPr>
        <w:t>December, 2020</w:t>
      </w:r>
    </w:p>
    <w:p>
      <w:pPr>
        <w:spacing w:after="0"/>
        <w:jc w:val="center"/>
        <w:rPr>
          <w:rFonts w:ascii="Caladea"/>
        </w:rPr>
        <w:sectPr>
          <w:type w:val="continuous"/>
          <w:pgSz w:w="12240" w:h="15840"/>
          <w:pgMar w:top="1020" w:right="1260" w:bottom="280" w:left="1300" w:header="720" w:footer="720" w:gutter="0"/>
        </w:sectPr>
      </w:pPr>
    </w:p>
    <w:p>
      <w:pPr>
        <w:pStyle w:val="5"/>
        <w:spacing w:before="1"/>
        <w:rPr>
          <w:rFonts w:ascii="Caladea"/>
          <w:b/>
          <w:sz w:val="27"/>
        </w:rPr>
      </w:pPr>
      <w:r>
        <mc:AlternateContent>
          <mc:Choice Requires="wps">
            <w:drawing>
              <wp:anchor distT="0" distB="0" distL="114300" distR="114300" simplePos="0" relativeHeight="487426048"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3" name="FreeForm 3"/>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3" o:spid="_x0000_s1026" o:spt="100" style="position:absolute;left:0pt;margin-left:24.45pt;margin-top:24.45pt;height:743.65pt;width:563.65pt;mso-position-horizontal-relative:page;mso-position-vertical-relative:page;z-index:-15890432;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OmZkXjWAAAACwEAAA8AAAAAAAAAAQAgAAAAIgAAAGRycy9kb3ducmV2LnhtbFBLAQIUABQA&#10;AAAIAIdO4kCuZWvdnQIAAKkJAAAOAAAAAAAAAAEAIAAAACUBAABkcnMvZTJvRG9jLnhtbFBLBQYA&#10;AAAABgAGAFkBAAA0Bg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p>
    <w:p>
      <w:pPr>
        <w:spacing w:before="101"/>
        <w:ind w:left="2487" w:right="2451" w:firstLine="0"/>
        <w:jc w:val="center"/>
        <w:rPr>
          <w:rFonts w:ascii="Caladea"/>
          <w:b/>
          <w:sz w:val="28"/>
        </w:rPr>
      </w:pPr>
      <w:r>
        <w:rPr>
          <w:rFonts w:ascii="Caladea"/>
          <w:b/>
          <w:sz w:val="28"/>
          <w:u w:val="thick"/>
        </w:rPr>
        <w:t>Project Title</w:t>
      </w:r>
    </w:p>
    <w:p>
      <w:pPr>
        <w:pStyle w:val="5"/>
        <w:rPr>
          <w:rFonts w:ascii="Caladea"/>
          <w:b/>
          <w:sz w:val="20"/>
        </w:rPr>
      </w:pPr>
    </w:p>
    <w:p>
      <w:pPr>
        <w:pStyle w:val="5"/>
        <w:rPr>
          <w:rFonts w:ascii="Caladea"/>
          <w:b/>
          <w:sz w:val="20"/>
        </w:rPr>
      </w:pPr>
    </w:p>
    <w:p>
      <w:pPr>
        <w:pStyle w:val="5"/>
        <w:rPr>
          <w:rFonts w:ascii="Caladea"/>
          <w:b/>
          <w:sz w:val="20"/>
        </w:rPr>
      </w:pPr>
    </w:p>
    <w:p>
      <w:pPr>
        <w:pStyle w:val="5"/>
        <w:spacing w:before="7"/>
        <w:rPr>
          <w:rFonts w:ascii="Caladea"/>
          <w:b/>
          <w:sz w:val="26"/>
        </w:rPr>
      </w:pPr>
    </w:p>
    <w:p>
      <w:pPr>
        <w:spacing w:before="89" w:line="360" w:lineRule="auto"/>
        <w:ind w:left="140" w:right="234" w:firstLine="0"/>
        <w:jc w:val="left"/>
        <w:rPr>
          <w:b/>
          <w:sz w:val="28"/>
        </w:rPr>
      </w:pPr>
      <w:r>
        <w:rPr>
          <w:sz w:val="28"/>
        </w:rPr>
        <w:t xml:space="preserve">This is to certify that the </w:t>
      </w:r>
      <w:r>
        <w:rPr>
          <w:sz w:val="28"/>
          <w:lang w:val="en-IN"/>
        </w:rPr>
        <w:t>Joy deb</w:t>
      </w:r>
      <w:r>
        <w:rPr>
          <w:sz w:val="28"/>
        </w:rPr>
        <w:t xml:space="preserve"> has successfully completed the project work title “</w:t>
      </w:r>
      <w:r>
        <w:rPr>
          <w:b/>
          <w:sz w:val="28"/>
          <w:lang w:val="en-IN"/>
        </w:rPr>
        <w:t>Food Blogs Website</w:t>
      </w:r>
      <w:r>
        <w:rPr>
          <w:sz w:val="28"/>
        </w:rPr>
        <w:t xml:space="preserve">” submitted in the partial fulfillment for the award of the degree of </w:t>
      </w:r>
      <w:r>
        <w:rPr>
          <w:b/>
          <w:sz w:val="28"/>
        </w:rPr>
        <w:t xml:space="preserve">BACHELOR OF </w:t>
      </w:r>
      <w:r>
        <w:rPr>
          <w:sz w:val="28"/>
        </w:rPr>
        <w:t>E</w:t>
      </w:r>
      <w:r>
        <w:rPr>
          <w:b/>
          <w:sz w:val="28"/>
        </w:rPr>
        <w:t>NGINEERING in Computer Science and Engineering.</w:t>
      </w:r>
    </w:p>
    <w:p>
      <w:pPr>
        <w:spacing w:before="1" w:line="362" w:lineRule="auto"/>
        <w:ind w:left="135" w:right="179" w:hanging="10"/>
        <w:jc w:val="left"/>
        <w:rPr>
          <w:sz w:val="28"/>
        </w:rPr>
      </w:pPr>
      <w:r>
        <w:rPr>
          <w:sz w:val="28"/>
        </w:rPr>
        <w:t>This project is the record of authentic work carried out during the academic year 2019-2023.</w:t>
      </w:r>
    </w:p>
    <w:p>
      <w:pPr>
        <w:spacing w:after="0" w:line="362" w:lineRule="auto"/>
        <w:jc w:val="left"/>
        <w:rPr>
          <w:sz w:val="28"/>
        </w:rPr>
        <w:sectPr>
          <w:pgSz w:w="12240" w:h="15840"/>
          <w:pgMar w:top="1500" w:right="1260" w:bottom="280" w:left="1300" w:header="720" w:footer="720" w:gutter="0"/>
        </w:sectPr>
      </w:pPr>
    </w:p>
    <w:p>
      <w:pPr>
        <w:spacing w:before="106"/>
        <w:ind w:left="2487" w:right="2521" w:firstLine="0"/>
        <w:jc w:val="center"/>
        <w:rPr>
          <w:b/>
          <w:sz w:val="28"/>
        </w:rPr>
      </w:pPr>
      <w:r>
        <mc:AlternateContent>
          <mc:Choice Requires="wps">
            <w:drawing>
              <wp:anchor distT="0" distB="0" distL="114300" distR="114300" simplePos="0" relativeHeight="487427072"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4" name="FreeForm 4"/>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4" o:spid="_x0000_s1026" o:spt="100" style="position:absolute;left:0pt;margin-left:24.45pt;margin-top:24.45pt;height:743.65pt;width:563.65pt;mso-position-horizontal-relative:page;mso-position-vertical-relative:page;z-index:-15889408;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pmZF41gAAAAsBAAAPAAAAAAAAAAEAIAAAACIAAABkcnMvZG93bnJldi54bWxQSwEC&#10;FAAUAAAACACHTuJAsyLduaECAACpCQAADgAAAAAAAAABACAAAAAlAQAAZHJzL2Uyb0RvYy54bWxQ&#10;SwUGAAAAAAYABgBZAQAAOAY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rPr>
          <w:b/>
          <w:sz w:val="28"/>
        </w:rPr>
        <w:t>DECLARATION</w:t>
      </w:r>
    </w:p>
    <w:p>
      <w:pPr>
        <w:pStyle w:val="5"/>
        <w:rPr>
          <w:b/>
          <w:sz w:val="30"/>
        </w:rPr>
      </w:pPr>
    </w:p>
    <w:p>
      <w:pPr>
        <w:pStyle w:val="5"/>
        <w:spacing w:before="4"/>
        <w:rPr>
          <w:b/>
          <w:sz w:val="29"/>
        </w:rPr>
      </w:pPr>
    </w:p>
    <w:p>
      <w:pPr>
        <w:pStyle w:val="5"/>
        <w:spacing w:line="259" w:lineRule="auto"/>
        <w:ind w:left="140" w:right="108"/>
        <w:jc w:val="both"/>
      </w:pPr>
      <w:r>
        <w:t>I the undersigned solemnly declare that the project report is based on my own work carried out during the course of our study. I assert the statements made and conclusions drawn are an outcome of my work. I further certify that the work contained in the report is original and has been done by me under the general supervision of my</w:t>
      </w:r>
      <w:r>
        <w:rPr>
          <w:spacing w:val="-2"/>
        </w:rPr>
        <w:t xml:space="preserve"> </w:t>
      </w:r>
      <w:r>
        <w:t>supervisor.</w:t>
      </w:r>
    </w:p>
    <w:p>
      <w:pPr>
        <w:pStyle w:val="5"/>
        <w:spacing w:before="11"/>
        <w:rPr>
          <w:sz w:val="25"/>
        </w:rPr>
      </w:pPr>
    </w:p>
    <w:p>
      <w:pPr>
        <w:pStyle w:val="10"/>
        <w:numPr>
          <w:ilvl w:val="0"/>
          <w:numId w:val="1"/>
        </w:numPr>
        <w:tabs>
          <w:tab w:val="left" w:pos="658"/>
          <w:tab w:val="left" w:pos="659"/>
          <w:tab w:val="left" w:pos="1272"/>
          <w:tab w:val="left" w:pos="2004"/>
          <w:tab w:val="left" w:pos="2567"/>
          <w:tab w:val="left" w:pos="3114"/>
          <w:tab w:val="left" w:pos="3805"/>
          <w:tab w:val="left" w:pos="4995"/>
          <w:tab w:val="left" w:pos="5426"/>
          <w:tab w:val="left" w:pos="6011"/>
          <w:tab w:val="left" w:pos="6745"/>
          <w:tab w:val="left" w:pos="7973"/>
          <w:tab w:val="left" w:pos="8491"/>
          <w:tab w:val="left" w:pos="9076"/>
        </w:tabs>
        <w:spacing w:before="0" w:after="0" w:line="259" w:lineRule="auto"/>
        <w:ind w:left="140" w:right="106" w:firstLine="60"/>
        <w:jc w:val="left"/>
        <w:rPr>
          <w:sz w:val="24"/>
        </w:rPr>
      </w:pPr>
      <w:r>
        <w:rPr>
          <w:sz w:val="24"/>
        </w:rPr>
        <w:t>The</w:t>
      </w:r>
      <w:r>
        <w:rPr>
          <w:sz w:val="24"/>
        </w:rPr>
        <w:tab/>
      </w:r>
      <w:r>
        <w:rPr>
          <w:sz w:val="24"/>
        </w:rPr>
        <w:t>work</w:t>
      </w:r>
      <w:r>
        <w:rPr>
          <w:sz w:val="24"/>
        </w:rPr>
        <w:tab/>
      </w:r>
      <w:r>
        <w:rPr>
          <w:sz w:val="24"/>
        </w:rPr>
        <w:t>has</w:t>
      </w:r>
      <w:r>
        <w:rPr>
          <w:sz w:val="24"/>
        </w:rPr>
        <w:tab/>
      </w:r>
      <w:r>
        <w:rPr>
          <w:sz w:val="24"/>
        </w:rPr>
        <w:t>not</w:t>
      </w:r>
      <w:r>
        <w:rPr>
          <w:sz w:val="24"/>
        </w:rPr>
        <w:tab/>
      </w:r>
      <w:r>
        <w:rPr>
          <w:sz w:val="24"/>
        </w:rPr>
        <w:t>been</w:t>
      </w:r>
      <w:r>
        <w:rPr>
          <w:sz w:val="24"/>
        </w:rPr>
        <w:tab/>
      </w:r>
      <w:r>
        <w:rPr>
          <w:sz w:val="24"/>
        </w:rPr>
        <w:t>submitted</w:t>
      </w:r>
      <w:r>
        <w:rPr>
          <w:sz w:val="24"/>
        </w:rPr>
        <w:tab/>
      </w:r>
      <w:r>
        <w:rPr>
          <w:sz w:val="24"/>
        </w:rPr>
        <w:t>to</w:t>
      </w:r>
      <w:r>
        <w:rPr>
          <w:sz w:val="24"/>
        </w:rPr>
        <w:tab/>
      </w:r>
      <w:r>
        <w:rPr>
          <w:sz w:val="24"/>
        </w:rPr>
        <w:t>any</w:t>
      </w:r>
      <w:r>
        <w:rPr>
          <w:sz w:val="24"/>
        </w:rPr>
        <w:tab/>
      </w:r>
      <w:r>
        <w:rPr>
          <w:sz w:val="24"/>
        </w:rPr>
        <w:t>other</w:t>
      </w:r>
      <w:r>
        <w:rPr>
          <w:sz w:val="24"/>
        </w:rPr>
        <w:tab/>
      </w:r>
      <w:r>
        <w:rPr>
          <w:sz w:val="24"/>
        </w:rPr>
        <w:t>Institution</w:t>
      </w:r>
      <w:r>
        <w:rPr>
          <w:sz w:val="24"/>
        </w:rPr>
        <w:tab/>
      </w:r>
      <w:r>
        <w:rPr>
          <w:sz w:val="24"/>
        </w:rPr>
        <w:t>for</w:t>
      </w:r>
      <w:r>
        <w:rPr>
          <w:sz w:val="24"/>
        </w:rPr>
        <w:tab/>
      </w:r>
      <w:r>
        <w:rPr>
          <w:sz w:val="24"/>
        </w:rPr>
        <w:t>any</w:t>
      </w:r>
      <w:r>
        <w:rPr>
          <w:sz w:val="24"/>
        </w:rPr>
        <w:tab/>
      </w:r>
      <w:r>
        <w:rPr>
          <w:spacing w:val="-4"/>
          <w:sz w:val="24"/>
        </w:rPr>
        <w:t xml:space="preserve">other </w:t>
      </w:r>
      <w:r>
        <w:rPr>
          <w:sz w:val="24"/>
        </w:rPr>
        <w:t>degree/diploma/certificate in this university or any other University of India or</w:t>
      </w:r>
      <w:r>
        <w:rPr>
          <w:spacing w:val="-8"/>
          <w:sz w:val="24"/>
        </w:rPr>
        <w:t xml:space="preserve"> </w:t>
      </w:r>
      <w:r>
        <w:rPr>
          <w:sz w:val="24"/>
        </w:rPr>
        <w:t>abroad.</w:t>
      </w:r>
    </w:p>
    <w:p>
      <w:pPr>
        <w:pStyle w:val="5"/>
        <w:spacing w:before="9"/>
        <w:rPr>
          <w:sz w:val="25"/>
        </w:rPr>
      </w:pPr>
    </w:p>
    <w:p>
      <w:pPr>
        <w:pStyle w:val="10"/>
        <w:numPr>
          <w:ilvl w:val="0"/>
          <w:numId w:val="1"/>
        </w:numPr>
        <w:tabs>
          <w:tab w:val="left" w:pos="559"/>
        </w:tabs>
        <w:spacing w:before="1" w:after="0" w:line="240" w:lineRule="auto"/>
        <w:ind w:left="558" w:right="0" w:hanging="359"/>
        <w:jc w:val="left"/>
        <w:rPr>
          <w:sz w:val="24"/>
        </w:rPr>
      </w:pPr>
      <w:r>
        <w:rPr>
          <w:sz w:val="24"/>
        </w:rPr>
        <w:t>We have followed the guidelines provided by the university in writing the</w:t>
      </w:r>
      <w:r>
        <w:rPr>
          <w:spacing w:val="-4"/>
          <w:sz w:val="24"/>
        </w:rPr>
        <w:t xml:space="preserve"> </w:t>
      </w:r>
      <w:r>
        <w:rPr>
          <w:sz w:val="24"/>
        </w:rPr>
        <w:t>report.</w:t>
      </w:r>
    </w:p>
    <w:p>
      <w:pPr>
        <w:pStyle w:val="5"/>
        <w:spacing w:before="8"/>
        <w:rPr>
          <w:sz w:val="27"/>
        </w:rPr>
      </w:pPr>
    </w:p>
    <w:p>
      <w:pPr>
        <w:pStyle w:val="10"/>
        <w:numPr>
          <w:ilvl w:val="0"/>
          <w:numId w:val="1"/>
        </w:numPr>
        <w:tabs>
          <w:tab w:val="left" w:pos="515"/>
        </w:tabs>
        <w:spacing w:before="0" w:after="0" w:line="259" w:lineRule="auto"/>
        <w:ind w:left="140" w:right="108" w:firstLine="0"/>
        <w:jc w:val="left"/>
        <w:rPr>
          <w:sz w:val="24"/>
        </w:rPr>
      </w:pPr>
      <w:r>
        <w:rPr>
          <w:sz w:val="24"/>
        </w:rPr>
        <w:t>Whenever we have used materials (data, theoretical analysis, and text) from other sources, we have given due credit to them in the text of the report and giving their details in the</w:t>
      </w:r>
      <w:r>
        <w:rPr>
          <w:spacing w:val="-11"/>
          <w:sz w:val="24"/>
        </w:rPr>
        <w:t xml:space="preserve"> </w:t>
      </w:r>
      <w:r>
        <w:rPr>
          <w:sz w:val="24"/>
        </w:rPr>
        <w:t>references.</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8"/>
        <w:rPr>
          <w:sz w:val="21"/>
        </w:rPr>
      </w:pPr>
    </w:p>
    <w:p>
      <w:pPr>
        <w:pStyle w:val="5"/>
        <w:wordWrap w:val="0"/>
        <w:spacing w:before="90"/>
        <w:ind w:right="1324"/>
        <w:jc w:val="right"/>
        <w:rPr>
          <w:lang w:val="en-IN"/>
        </w:rPr>
      </w:pPr>
      <w:r>
        <w:t>Name :</w:t>
      </w:r>
      <w:r>
        <w:rPr>
          <w:lang w:val="en-IN"/>
        </w:rPr>
        <w:t>Joy deb</w:t>
      </w:r>
    </w:p>
    <w:p>
      <w:pPr>
        <w:pStyle w:val="5"/>
        <w:spacing w:before="22"/>
        <w:ind w:left="140"/>
        <w:rPr>
          <w:lang w:val="en-IN"/>
        </w:rPr>
      </w:pPr>
      <w:r>
        <w:t>UID :19BCS2</w:t>
      </w:r>
      <w:r>
        <w:rPr>
          <w:lang w:val="en-IN"/>
        </w:rPr>
        <w:t>2264</w:t>
      </w:r>
    </w:p>
    <w:p>
      <w:pPr>
        <w:spacing w:after="0"/>
        <w:sectPr>
          <w:pgSz w:w="12240" w:h="15840"/>
          <w:pgMar w:top="1500" w:right="1260" w:bottom="280" w:left="1300" w:header="720" w:footer="720" w:gutter="0"/>
        </w:sectPr>
      </w:pPr>
    </w:p>
    <w:p>
      <w:pPr>
        <w:pStyle w:val="5"/>
        <w:rPr>
          <w:sz w:val="20"/>
        </w:rPr>
      </w:pPr>
      <w:r>
        <mc:AlternateContent>
          <mc:Choice Requires="wps">
            <w:drawing>
              <wp:anchor distT="0" distB="0" distL="114300" distR="114300" simplePos="0" relativeHeight="487427072"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5" name="FreeForm 5"/>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5" o:spid="_x0000_s1026" o:spt="100" style="position:absolute;left:0pt;margin-left:24.45pt;margin-top:24.45pt;height:743.65pt;width:563.65pt;mso-position-horizontal-relative:page;mso-position-vertical-relative:page;z-index:-15889408;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pmZF41gAAAAsBAAAPAAAAAAAAAAEAIAAAACIAAABkcnMvZG93bnJldi54bWxQSwEC&#10;FAAUAAAACACHTuJAbFWMrqECAACpCQAADgAAAAAAAAABACAAAAAlAQAAZHJzL2Uyb0RvYy54bWxQ&#10;SwUGAAAAAAYABgBZAQAAOAY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p>
    <w:p>
      <w:pPr>
        <w:pStyle w:val="5"/>
        <w:rPr>
          <w:sz w:val="20"/>
        </w:rPr>
      </w:pPr>
    </w:p>
    <w:p>
      <w:pPr>
        <w:pStyle w:val="5"/>
        <w:rPr>
          <w:sz w:val="20"/>
        </w:rPr>
      </w:pPr>
    </w:p>
    <w:p>
      <w:pPr>
        <w:pStyle w:val="5"/>
        <w:rPr>
          <w:sz w:val="20"/>
        </w:rPr>
      </w:pPr>
    </w:p>
    <w:p>
      <w:pPr>
        <w:pStyle w:val="5"/>
        <w:spacing w:before="6"/>
        <w:rPr>
          <w:sz w:val="22"/>
        </w:rPr>
      </w:pPr>
    </w:p>
    <w:p>
      <w:pPr>
        <w:pStyle w:val="2"/>
        <w:spacing w:before="89"/>
        <w:ind w:right="2519"/>
      </w:pPr>
      <w:r>
        <w:t>ACKNOWLEDGEMENT</w:t>
      </w:r>
    </w:p>
    <w:p>
      <w:pPr>
        <w:pStyle w:val="5"/>
        <w:rPr>
          <w:b/>
          <w:sz w:val="30"/>
        </w:rPr>
      </w:pPr>
    </w:p>
    <w:p>
      <w:pPr>
        <w:pStyle w:val="5"/>
        <w:rPr>
          <w:b/>
          <w:sz w:val="30"/>
        </w:rPr>
      </w:pPr>
    </w:p>
    <w:p>
      <w:pPr>
        <w:pStyle w:val="5"/>
        <w:spacing w:before="10"/>
        <w:rPr>
          <w:b/>
          <w:sz w:val="27"/>
        </w:rPr>
      </w:pPr>
    </w:p>
    <w:p>
      <w:pPr>
        <w:pStyle w:val="5"/>
        <w:spacing w:before="1"/>
        <w:ind w:left="140" w:right="108"/>
        <w:jc w:val="both"/>
      </w:pPr>
      <w:r>
        <w:rPr>
          <w:color w:val="333333"/>
        </w:rPr>
        <w:t>I have taken efforts in this project. However, it would not have been possible without the kind support and help of many individuals and organizations. I would like to extend my sincere thanks to all of them.</w:t>
      </w:r>
    </w:p>
    <w:p>
      <w:pPr>
        <w:pStyle w:val="5"/>
        <w:spacing w:before="4"/>
        <w:rPr>
          <w:sz w:val="31"/>
        </w:rPr>
      </w:pPr>
    </w:p>
    <w:p>
      <w:pPr>
        <w:pStyle w:val="5"/>
        <w:ind w:left="140" w:right="107"/>
        <w:jc w:val="both"/>
      </w:pPr>
      <w:r>
        <w:rPr>
          <w:color w:val="333333"/>
        </w:rPr>
        <w:t>I am highly indebted to (Name of your Organization Guide) for their guidance and constant supervision as well as for providing necessary information regarding the project &amp; also for their support in completing the project.</w:t>
      </w:r>
    </w:p>
    <w:p>
      <w:pPr>
        <w:pStyle w:val="5"/>
        <w:ind w:left="140" w:right="103"/>
        <w:jc w:val="both"/>
      </w:pPr>
      <w:r>
        <w:rPr>
          <w:color w:val="333333"/>
        </w:rPr>
        <w:t>I would like to express my gratitude towards my parents and my department for their kind co- operation and encouragement which help me in completion of this project.</w:t>
      </w:r>
    </w:p>
    <w:p>
      <w:pPr>
        <w:pStyle w:val="5"/>
        <w:rPr>
          <w:sz w:val="26"/>
        </w:rPr>
      </w:pPr>
    </w:p>
    <w:p>
      <w:pPr>
        <w:pStyle w:val="5"/>
        <w:rPr>
          <w:sz w:val="26"/>
        </w:rPr>
      </w:pPr>
    </w:p>
    <w:p>
      <w:pPr>
        <w:pStyle w:val="5"/>
        <w:rPr>
          <w:sz w:val="26"/>
        </w:rPr>
      </w:pPr>
    </w:p>
    <w:p>
      <w:pPr>
        <w:pStyle w:val="5"/>
        <w:spacing w:before="157"/>
        <w:ind w:left="1964" w:right="2002"/>
        <w:jc w:val="center"/>
      </w:pPr>
      <w:r>
        <w:t>THANKS AGAIN TO ALL WHO HELPED</w:t>
      </w:r>
    </w:p>
    <w:p>
      <w:pPr>
        <w:spacing w:after="0"/>
        <w:jc w:val="center"/>
        <w:sectPr>
          <w:pgSz w:w="12240" w:h="15840"/>
          <w:pgMar w:top="1500" w:right="1260" w:bottom="280" w:left="1300" w:header="720" w:footer="720" w:gutter="0"/>
        </w:sectPr>
      </w:pPr>
    </w:p>
    <w:p>
      <w:pPr>
        <w:pStyle w:val="2"/>
        <w:spacing w:before="70"/>
        <w:ind w:left="140"/>
        <w:jc w:val="left"/>
      </w:pPr>
      <w:r>
        <mc:AlternateContent>
          <mc:Choice Requires="wps">
            <w:drawing>
              <wp:anchor distT="0" distB="0" distL="114300" distR="114300" simplePos="0" relativeHeight="487428096"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6" name="FreeForm 6"/>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6" o:spid="_x0000_s1026" o:spt="100" style="position:absolute;left:0pt;margin-left:24.45pt;margin-top:24.45pt;height:743.65pt;width:563.65pt;mso-position-horizontal-relative:page;mso-position-vertical-relative:page;z-index:-15888384;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6ZmReNYAAAALAQAADwAAAAAAAAABACAAAAAiAAAAZHJzL2Rvd25yZXYueG1sUEsB&#10;AhQAFAAAAAgAh07iQA3Nf5eiAgAAqQkAAA4AAAAAAAAAAQAgAAAAJQEAAGRycy9lMm9Eb2MueG1s&#10;UEsFBgAAAAAGAAYAWQEAADkGA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CONTENT</w:t>
      </w:r>
    </w:p>
    <w:p>
      <w:pPr>
        <w:pStyle w:val="5"/>
        <w:rPr>
          <w:b/>
          <w:sz w:val="30"/>
        </w:rPr>
      </w:pPr>
    </w:p>
    <w:p>
      <w:pPr>
        <w:pStyle w:val="3"/>
        <w:spacing w:before="195"/>
      </w:pPr>
      <w:r>
        <w:t>Chapter 1: Introduction</w:t>
      </w:r>
    </w:p>
    <w:p>
      <w:pPr>
        <w:spacing w:before="107" w:line="321" w:lineRule="auto"/>
        <w:ind w:left="140" w:right="4970" w:firstLine="0"/>
        <w:jc w:val="left"/>
        <w:rPr>
          <w:sz w:val="28"/>
        </w:rPr>
      </w:pPr>
      <w:r>
        <w:rPr>
          <w:sz w:val="28"/>
        </w:rPr>
        <w:t>Chapter2: Training work undertaken Chapter3: Results and Discussion Chapter 4: Conclusion and Future Scope</w:t>
      </w:r>
    </w:p>
    <w:p>
      <w:pPr>
        <w:spacing w:after="0" w:line="321" w:lineRule="auto"/>
        <w:jc w:val="left"/>
        <w:rPr>
          <w:sz w:val="28"/>
        </w:rPr>
        <w:sectPr>
          <w:pgSz w:w="12240" w:h="15840"/>
          <w:pgMar w:top="1440" w:right="1260" w:bottom="280" w:left="1300" w:header="720" w:footer="720" w:gutter="0"/>
        </w:sectPr>
      </w:pPr>
    </w:p>
    <w:p>
      <w:pPr>
        <w:pStyle w:val="4"/>
        <w:spacing w:before="79"/>
        <w:ind w:left="140"/>
      </w:pPr>
      <w:r>
        <mc:AlternateContent>
          <mc:Choice Requires="wps">
            <w:drawing>
              <wp:anchor distT="0" distB="0" distL="114300" distR="114300" simplePos="0" relativeHeight="487429120"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7" name="FreeForm 7"/>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7" o:spid="_x0000_s1026" o:spt="100" style="position:absolute;left:0pt;margin-left:24.45pt;margin-top:24.45pt;height:743.65pt;width:563.65pt;mso-position-horizontal-relative:page;mso-position-vertical-relative:page;z-index:-15887360;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6ZmReNYAAAALAQAADwAAAAAAAAABACAAAAAiAAAAZHJzL2Rvd25yZXYueG1sUEsB&#10;AhQAFAAAAAgAh07iQNK6LoCiAgAAqQkAAA4AAAAAAAAAAQAgAAAAJQEAAGRycy9lMm9Eb2MueG1s&#10;UEsFBgAAAAAGAAYAWQEAADkGA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INTRODUCTION:</w:t>
      </w:r>
    </w:p>
    <w:p>
      <w:pPr>
        <w:pStyle w:val="10"/>
        <w:numPr>
          <w:ilvl w:val="1"/>
          <w:numId w:val="2"/>
        </w:numPr>
        <w:tabs>
          <w:tab w:val="left" w:pos="501"/>
        </w:tabs>
        <w:spacing w:before="199" w:after="0" w:line="240" w:lineRule="auto"/>
        <w:ind w:left="500" w:right="0" w:hanging="361"/>
        <w:jc w:val="left"/>
        <w:rPr>
          <w:b/>
          <w:sz w:val="24"/>
        </w:rPr>
      </w:pPr>
      <w:r>
        <w:rPr>
          <w:b/>
          <w:sz w:val="24"/>
          <w:lang w:val="en-IN"/>
        </w:rPr>
        <w:t>Introdution to Bootstrap</w:t>
      </w:r>
    </w:p>
    <w:p>
      <w:pPr>
        <w:pStyle w:val="6"/>
        <w:keepNext w:val="0"/>
        <w:keepLines w:val="0"/>
        <w:widowControl/>
        <w:suppressLineNumbers w:val="0"/>
        <w:spacing w:before="0" w:beforeAutospacing="0" w:after="120" w:afterAutospacing="0" w:line="252" w:lineRule="atLeast"/>
        <w:ind w:left="480" w:leftChars="218" w:right="0" w:firstLine="0" w:firstLineChars="0"/>
        <w:rPr>
          <w:sz w:val="26"/>
        </w:rPr>
      </w:pPr>
      <w:r>
        <w:rPr>
          <w:rFonts w:hint="default" w:ascii="Times New Roman" w:hAnsi="Times New Roman" w:eastAsia="Arial" w:cs="Times New Roman"/>
          <w:b w:val="0"/>
        </w:rPr>
        <w:t>This module gives you a quick introduction to full-stack web development and the outline of the course. Then you will learn the basics of Bootstrap, setting up a web project using Bootstrap. You will learn about responsive design and the Bootstrap grid system. At the end of this module, you need to complete your first assignment.</w:t>
      </w:r>
    </w:p>
    <w:p>
      <w:pPr>
        <w:pStyle w:val="4"/>
        <w:numPr>
          <w:ilvl w:val="1"/>
          <w:numId w:val="2"/>
        </w:numPr>
        <w:tabs>
          <w:tab w:val="left" w:pos="499"/>
        </w:tabs>
        <w:spacing w:before="195" w:after="0" w:line="240" w:lineRule="auto"/>
        <w:ind w:left="498" w:right="0" w:hanging="359"/>
        <w:jc w:val="left"/>
      </w:pPr>
      <w:r>
        <mc:AlternateContent>
          <mc:Choice Requires="wps">
            <w:drawing>
              <wp:anchor distT="0" distB="0" distL="0" distR="0" simplePos="0" relativeHeight="487590912" behindDoc="1" locked="0" layoutInCell="1" allowOverlap="1">
                <wp:simplePos x="0" y="0"/>
                <wp:positionH relativeFrom="page">
                  <wp:posOffset>895985</wp:posOffset>
                </wp:positionH>
                <wp:positionV relativeFrom="paragraph">
                  <wp:posOffset>314325</wp:posOffset>
                </wp:positionV>
                <wp:extent cx="5982335" cy="5715"/>
                <wp:effectExtent l="0" t="0" r="0" b="0"/>
                <wp:wrapTopAndBottom/>
                <wp:docPr id="26" name="Rectangle 8"/>
                <wp:cNvGraphicFramePr/>
                <a:graphic xmlns:a="http://schemas.openxmlformats.org/drawingml/2006/main">
                  <a:graphicData uri="http://schemas.microsoft.com/office/word/2010/wordprocessingShape">
                    <wps:wsp>
                      <wps:cNvSpPr/>
                      <wps:spPr>
                        <a:xfrm>
                          <a:off x="0" y="0"/>
                          <a:ext cx="5982335" cy="5715"/>
                        </a:xfrm>
                        <a:prstGeom prst="rect">
                          <a:avLst/>
                        </a:prstGeom>
                        <a:solidFill>
                          <a:srgbClr val="A1A9B0"/>
                        </a:solidFill>
                        <a:ln w="9525">
                          <a:noFill/>
                        </a:ln>
                      </wps:spPr>
                      <wps:bodyPr upright="1"/>
                    </wps:wsp>
                  </a:graphicData>
                </a:graphic>
              </wp:anchor>
            </w:drawing>
          </mc:Choice>
          <mc:Fallback>
            <w:pict>
              <v:rect id="Rectangle 8" o:spid="_x0000_s1026" o:spt="1" style="position:absolute;left:0pt;margin-left:70.55pt;margin-top:24.75pt;height:0.45pt;width:471.05pt;mso-position-horizontal-relative:page;mso-wrap-distance-bottom:0pt;mso-wrap-distance-top:0pt;z-index:-15725568;mso-width-relative:page;mso-height-relative:page;" fillcolor="#A1A9B0" filled="t" stroked="f" coordsize="21600,21600" o:gfxdata="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&#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Ad3kV1QAAAAoBAAAPAAAAAAAAAAEAIAAAACIAAABk&#10;cnMvZG93bnJldi54bWxQSwECFAAUAAAACACHTuJAWX6dxJcBAAAcAwAADgAAAAAAAAABACAAAAAk&#10;AQAAZHJzL2Uyb0RvYy54bWxQSwUGAAAAAAYABgBZAQAALQUAAAAA&#10;">
                <v:fill on="t" focussize="0,0"/>
                <v:stroke on="f"/>
                <v:imagedata o:title=""/>
                <o:lock v:ext="edit" aspectratio="f"/>
                <w10:wrap type="topAndBottom"/>
              </v:rect>
            </w:pict>
          </mc:Fallback>
        </mc:AlternateContent>
      </w:r>
      <w:r>
        <w:rPr>
          <w:lang w:val="en-IN"/>
        </w:rPr>
        <w:t>Bootstrap CSS Component</w:t>
      </w:r>
    </w:p>
    <w:p>
      <w:pPr>
        <w:pStyle w:val="5"/>
        <w:spacing w:before="120"/>
        <w:ind w:left="378" w:leftChars="172" w:right="762" w:firstLine="0" w:firstLineChars="0"/>
        <w:rPr>
          <w:rFonts w:ascii="Arial"/>
          <w:sz w:val="20"/>
        </w:rPr>
      </w:pPr>
      <w:r>
        <w:rPr>
          <w:rFonts w:hint="default" w:ascii="Times New Roman" w:hAnsi="Times New Roman" w:cs="Times New Roman"/>
          <w:sz w:val="24"/>
          <w:szCs w:val="24"/>
        </w:rPr>
        <w:t>.</w:t>
      </w:r>
      <w:r>
        <w:rPr>
          <w:rFonts w:hint="default" w:ascii="Times New Roman" w:hAnsi="Times New Roman" w:eastAsia="Arial" w:cs="Times New Roman"/>
          <w:i w:val="0"/>
          <w:caps w:val="0"/>
          <w:color w:val="1F1F1F"/>
          <w:spacing w:val="0"/>
          <w:sz w:val="24"/>
          <w:szCs w:val="24"/>
          <w:shd w:val="clear" w:fill="FFFFFF"/>
        </w:rPr>
        <w:t>This module concentrates on Bootstrap's components that are designed using pure CSS classes. You will learn about Navigation and Navigation bar. Then, you will learn about buttons, forms, tables, cards, images and media, tags, alerts and progress bars. At the end of this module you need to complete your second assignment.</w:t>
      </w:r>
      <w:r>
        <w:rPr>
          <w:rFonts w:hint="default" w:ascii="Times New Roman" w:hAnsi="Times New Roman" w:cs="Times New Roman"/>
          <w:color w:val="1F2021"/>
          <w:sz w:val="24"/>
          <w:szCs w:val="24"/>
        </w:rPr>
        <w:t>n.</w:t>
      </w:r>
    </w:p>
    <w:p>
      <w:pPr>
        <w:pStyle w:val="4"/>
        <w:numPr>
          <w:ilvl w:val="1"/>
          <w:numId w:val="2"/>
        </w:numPr>
        <w:tabs>
          <w:tab w:val="left" w:pos="499"/>
        </w:tabs>
        <w:spacing w:before="0" w:after="0" w:line="240" w:lineRule="auto"/>
        <w:ind w:left="498" w:right="0" w:hanging="359"/>
        <w:jc w:val="left"/>
        <w:rPr>
          <w:rFonts w:hint="default" w:ascii="Times New Roman" w:hAnsi="Times New Roman" w:cs="Times New Roman"/>
          <w:b/>
          <w:sz w:val="24"/>
          <w:szCs w:val="24"/>
        </w:rPr>
      </w:pPr>
      <w:r>
        <mc:AlternateContent>
          <mc:Choice Requires="wps">
            <w:drawing>
              <wp:anchor distT="0" distB="0" distL="0" distR="0" simplePos="0" relativeHeight="487590912" behindDoc="1" locked="0" layoutInCell="1" allowOverlap="1">
                <wp:simplePos x="0" y="0"/>
                <wp:positionH relativeFrom="page">
                  <wp:posOffset>895985</wp:posOffset>
                </wp:positionH>
                <wp:positionV relativeFrom="paragraph">
                  <wp:posOffset>189230</wp:posOffset>
                </wp:positionV>
                <wp:extent cx="5982335" cy="5715"/>
                <wp:effectExtent l="0" t="0" r="0" b="0"/>
                <wp:wrapTopAndBottom/>
                <wp:docPr id="27" name="Rectangle 9"/>
                <wp:cNvGraphicFramePr/>
                <a:graphic xmlns:a="http://schemas.openxmlformats.org/drawingml/2006/main">
                  <a:graphicData uri="http://schemas.microsoft.com/office/word/2010/wordprocessingShape">
                    <wps:wsp>
                      <wps:cNvSpPr/>
                      <wps:spPr>
                        <a:xfrm>
                          <a:off x="0" y="0"/>
                          <a:ext cx="5982335" cy="5715"/>
                        </a:xfrm>
                        <a:prstGeom prst="rect">
                          <a:avLst/>
                        </a:prstGeom>
                        <a:solidFill>
                          <a:srgbClr val="A1A9B0"/>
                        </a:solidFill>
                        <a:ln w="9525">
                          <a:noFill/>
                        </a:ln>
                      </wps:spPr>
                      <wps:bodyPr upright="1"/>
                    </wps:wsp>
                  </a:graphicData>
                </a:graphic>
              </wp:anchor>
            </w:drawing>
          </mc:Choice>
          <mc:Fallback>
            <w:pict>
              <v:rect id="Rectangle 9" o:spid="_x0000_s1026" o:spt="1" style="position:absolute;left:0pt;margin-left:70.55pt;margin-top:14.9pt;height:0.45pt;width:471.05pt;mso-position-horizontal-relative:page;mso-wrap-distance-bottom:0pt;mso-wrap-distance-top:0pt;z-index:-15725568;mso-width-relative:page;mso-height-relative:page;" fillcolor="#A1A9B0" filled="t" stroked="f" coordsize="21600,21600" o:gfxdata="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GJ1AO1QAAAAoBAAAPAAAAAAAAAAEAIAAAACIAAABk&#10;cnMvZG93bnJldi54bWxQSwECFAAUAAAACACHTuJAGNMgT5cBAAAcAwAADgAAAAAAAAABACAAAAAk&#10;AQAAZHJzL2Uyb0RvYy54bWxQSwUGAAAAAAYABgBZAQAALQUAAAAA&#10;">
                <v:fill on="t" focussize="0,0"/>
                <v:stroke on="f"/>
                <v:imagedata o:title=""/>
                <o:lock v:ext="edit" aspectratio="f"/>
                <w10:wrap type="topAndBottom"/>
              </v:rect>
            </w:pict>
          </mc:Fallback>
        </mc:AlternateContent>
      </w:r>
      <w:r>
        <w:rPr>
          <w:lang w:val="en-IN"/>
        </w:rPr>
        <w:t>Bootstrap JavaScript Component</w:t>
      </w:r>
    </w:p>
    <w:p>
      <w:pPr>
        <w:spacing w:after="0"/>
        <w:ind w:left="480" w:leftChars="218" w:firstLine="0" w:firstLineChars="0"/>
        <w:rPr>
          <w:rFonts w:ascii="Arial" w:hAnsi="Arial" w:eastAsia="Arial" w:cs="Arial"/>
          <w:i w:val="0"/>
          <w:caps w:val="0"/>
          <w:color w:val="1F1F1F"/>
          <w:spacing w:val="0"/>
          <w:sz w:val="19"/>
          <w:szCs w:val="19"/>
          <w:shd w:val="clear" w:fill="FFFFFF"/>
        </w:rPr>
      </w:pPr>
      <w:r>
        <w:rPr>
          <w:rFonts w:hint="default" w:ascii="Times New Roman" w:hAnsi="Times New Roman" w:eastAsia="Arial" w:cs="Times New Roman"/>
          <w:i w:val="0"/>
          <w:caps w:val="0"/>
          <w:color w:val="1F1F1F"/>
          <w:spacing w:val="0"/>
          <w:sz w:val="24"/>
          <w:szCs w:val="24"/>
          <w:shd w:val="clear" w:fill="FFFFFF"/>
        </w:rPr>
        <w:t>This module concentrates on Bootstrap's JavaScript based components. You will learn about tabs, pills and tabbed navigation, collapse, accordion, scrollspy, affix, tooltips, popovers, modals and the carousel. At the end of this module you need to complete the third assignment.</w:t>
      </w:r>
    </w:p>
    <w:p>
      <w:pPr>
        <w:pStyle w:val="4"/>
        <w:numPr>
          <w:ilvl w:val="1"/>
          <w:numId w:val="2"/>
        </w:numPr>
        <w:tabs>
          <w:tab w:val="left" w:pos="499"/>
        </w:tabs>
        <w:spacing w:before="0" w:after="0" w:line="240" w:lineRule="auto"/>
        <w:ind w:left="498" w:right="0" w:hanging="359"/>
        <w:jc w:val="left"/>
      </w:pPr>
      <w:r>
        <mc:AlternateContent>
          <mc:Choice Requires="wps">
            <w:drawing>
              <wp:anchor distT="0" distB="0" distL="114300" distR="114300" simplePos="0" relativeHeight="723524608" behindDoc="1" locked="0" layoutInCell="1" allowOverlap="1">
                <wp:simplePos x="0" y="0"/>
                <wp:positionH relativeFrom="page">
                  <wp:posOffset>895985</wp:posOffset>
                </wp:positionH>
                <wp:positionV relativeFrom="paragraph">
                  <wp:posOffset>189230</wp:posOffset>
                </wp:positionV>
                <wp:extent cx="5982335" cy="5715"/>
                <wp:effectExtent l="0" t="0" r="0" b="0"/>
                <wp:wrapTopAndBottom/>
                <wp:docPr id="31" name="Rectangle 22"/>
                <wp:cNvGraphicFramePr/>
                <a:graphic xmlns:a="http://schemas.openxmlformats.org/drawingml/2006/main">
                  <a:graphicData uri="http://schemas.microsoft.com/office/word/2010/wordprocessingShape">
                    <wps:wsp>
                      <wps:cNvSpPr/>
                      <wps:spPr>
                        <a:xfrm>
                          <a:off x="0" y="0"/>
                          <a:ext cx="5982335" cy="5715"/>
                        </a:xfrm>
                        <a:prstGeom prst="rect">
                          <a:avLst/>
                        </a:prstGeom>
                        <a:solidFill>
                          <a:srgbClr val="A1A9B0"/>
                        </a:solidFill>
                        <a:ln w="9525">
                          <a:noFill/>
                        </a:ln>
                      </wps:spPr>
                      <wps:bodyPr upright="1"/>
                    </wps:wsp>
                  </a:graphicData>
                </a:graphic>
              </wp:anchor>
            </w:drawing>
          </mc:Choice>
          <mc:Fallback>
            <w:pict>
              <v:rect id="Rectangle 22" o:spid="_x0000_s1026" o:spt="1" style="position:absolute;left:0pt;margin-left:70.55pt;margin-top:14.9pt;height:0.45pt;width:471.05pt;mso-position-horizontal-relative:page;mso-wrap-distance-bottom:0pt;mso-wrap-distance-top:0pt;z-index:220208128;mso-width-relative:page;mso-height-relative:page;" fillcolor="#A1A9B0" filled="t" stroked="f" coordsize="21600,21600" o:gfxdata="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xidQDtUAAAAKAQAADwAAAAAAAAABACAAAAAiAAAA&#10;ZHJzL2Rvd25yZXYueG1sUEsBAhQAFAAAAAgAh07iQAuGDX2YAQAAHQMAAA4AAAAAAAAAAQAgAAAA&#10;JAEAAGRycy9lMm9Eb2MueG1sUEsFBgAAAAAGAAYAWQEAAC4FAAAAAA==&#10;">
                <v:fill on="t" focussize="0,0"/>
                <v:stroke on="f"/>
                <v:imagedata o:title=""/>
                <o:lock v:ext="edit" aspectratio="f"/>
                <w10:wrap type="topAndBottom"/>
              </v:rect>
            </w:pict>
          </mc:Fallback>
        </mc:AlternateContent>
      </w:r>
      <w:r>
        <w:rPr>
          <w:lang w:val="en-IN"/>
        </w:rPr>
        <w:t>Web Tools</w:t>
      </w:r>
    </w:p>
    <w:p>
      <w:pPr>
        <w:pStyle w:val="5"/>
        <w:rPr>
          <w:b/>
          <w:sz w:val="14"/>
        </w:rPr>
      </w:pPr>
    </w:p>
    <w:p>
      <w:pPr>
        <w:spacing w:after="0"/>
        <w:ind w:left="719" w:leftChars="327" w:firstLine="0" w:firstLineChars="0"/>
        <w:rPr>
          <w:rFonts w:hint="default" w:ascii="Times New Roman" w:hAnsi="Times New Roman" w:eastAsia="Arial" w:cs="Times New Roman"/>
          <w:i w:val="0"/>
          <w:caps w:val="0"/>
          <w:color w:val="1F1F1F"/>
          <w:spacing w:val="0"/>
          <w:sz w:val="24"/>
          <w:szCs w:val="24"/>
          <w:shd w:val="clear" w:fill="FFFFFF"/>
        </w:rPr>
      </w:pPr>
      <w:r>
        <w:rPr>
          <w:rFonts w:hint="default" w:ascii="Times New Roman" w:hAnsi="Times New Roman" w:eastAsia="Arial" w:cs="Times New Roman"/>
          <w:i w:val="0"/>
          <w:caps w:val="0"/>
          <w:color w:val="1F1F1F"/>
          <w:spacing w:val="0"/>
          <w:sz w:val="24"/>
          <w:szCs w:val="24"/>
          <w:shd w:val="clear" w:fill="FFFFFF"/>
        </w:rPr>
        <w:t>This module rounds out our discussions on Bootstrap JavaScript components. Then we discuss CSS preprocessors, Less and Sass. Finally, we discuss building and deployment of our Web projects through task automation using NPM scripts, and task runners like Grunt and Gulp. The final assignment of this course needs to be completed at the end of this module.</w:t>
      </w:r>
    </w:p>
    <w:p>
      <w:pPr>
        <w:pStyle w:val="4"/>
        <w:numPr>
          <w:ilvl w:val="1"/>
          <w:numId w:val="2"/>
        </w:numPr>
        <w:tabs>
          <w:tab w:val="left" w:pos="499"/>
        </w:tabs>
        <w:spacing w:before="0" w:after="0" w:line="240" w:lineRule="auto"/>
        <w:ind w:left="498" w:right="0" w:hanging="359"/>
        <w:jc w:val="left"/>
      </w:pPr>
      <w:r>
        <mc:AlternateContent>
          <mc:Choice Requires="wps">
            <w:drawing>
              <wp:anchor distT="0" distB="0" distL="114300" distR="114300" simplePos="0" relativeHeight="692075520" behindDoc="0" locked="0" layoutInCell="1" allowOverlap="1">
                <wp:simplePos x="0" y="0"/>
                <wp:positionH relativeFrom="page">
                  <wp:posOffset>895985</wp:posOffset>
                </wp:positionH>
                <wp:positionV relativeFrom="paragraph">
                  <wp:posOffset>189230</wp:posOffset>
                </wp:positionV>
                <wp:extent cx="5982335" cy="5715"/>
                <wp:effectExtent l="0" t="0" r="0" b="0"/>
                <wp:wrapTopAndBottom/>
                <wp:docPr id="28" name="Rectangle 23"/>
                <wp:cNvGraphicFramePr/>
                <a:graphic xmlns:a="http://schemas.openxmlformats.org/drawingml/2006/main">
                  <a:graphicData uri="http://schemas.microsoft.com/office/word/2010/wordprocessingShape">
                    <wps:wsp>
                      <wps:cNvSpPr/>
                      <wps:spPr>
                        <a:xfrm>
                          <a:off x="0" y="0"/>
                          <a:ext cx="5982335" cy="5715"/>
                        </a:xfrm>
                        <a:prstGeom prst="rect">
                          <a:avLst/>
                        </a:prstGeom>
                        <a:solidFill>
                          <a:srgbClr val="A1A9B0"/>
                        </a:solidFill>
                        <a:ln w="9525">
                          <a:noFill/>
                        </a:ln>
                      </wps:spPr>
                      <wps:bodyPr upright="1"/>
                    </wps:wsp>
                  </a:graphicData>
                </a:graphic>
              </wp:anchor>
            </w:drawing>
          </mc:Choice>
          <mc:Fallback>
            <w:pict>
              <v:rect id="Rectangle 23" o:spid="_x0000_s1026" o:spt="1" style="position:absolute;left:0pt;margin-left:70.55pt;margin-top:14.9pt;height:0.45pt;width:471.05pt;mso-position-horizontal-relative:page;mso-wrap-distance-bottom:0pt;mso-wrap-distance-top:0pt;z-index:692075520;mso-width-relative:page;mso-height-relative:page;" fillcolor="#A1A9B0" filled="t" stroked="f" coordsize="21600,21600" o:gfxdata="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GJ1AO1QAAAAoBAAAPAAAAAAAAAAEAIAAAACIAAABk&#10;cnMvZG93bnJldi54bWxQSwECFAAUAAAACACHTuJANtxhxJcBAAAdAwAADgAAAAAAAAABACAAAAAk&#10;AQAAZHJzL2Uyb0RvYy54bWxQSwUGAAAAAAYABgBZAQAALQUAAAAA&#10;">
                <v:fill on="t" focussize="0,0"/>
                <v:stroke on="f"/>
                <v:imagedata o:title=""/>
                <o:lock v:ext="edit" aspectratio="f"/>
                <w10:wrap type="topAndBottom"/>
              </v:rect>
            </w:pict>
          </mc:Fallback>
        </mc:AlternateContent>
      </w:r>
      <w:r>
        <w:rPr>
          <w:lang w:val="en-IN"/>
        </w:rPr>
        <w:t>Week One (HTML Course)</w:t>
      </w:r>
    </w:p>
    <w:p>
      <w:pPr>
        <w:pStyle w:val="5"/>
        <w:rPr>
          <w:b/>
          <w:sz w:val="14"/>
        </w:rPr>
      </w:pPr>
    </w:p>
    <w:p>
      <w:pPr>
        <w:spacing w:after="0"/>
        <w:ind w:left="719" w:leftChars="327" w:firstLine="0" w:firstLineChars="0"/>
        <w:rPr>
          <w:rFonts w:hint="default" w:ascii="Times New Roman" w:hAnsi="Times New Roman" w:eastAsia="Arial" w:cs="Times New Roman"/>
          <w:i w:val="0"/>
          <w:caps w:val="0"/>
          <w:color w:val="1F1F1F"/>
          <w:spacing w:val="0"/>
          <w:sz w:val="24"/>
          <w:szCs w:val="24"/>
          <w:shd w:val="clear" w:fill="FFFFFF"/>
        </w:rPr>
      </w:pPr>
      <w:r>
        <w:rPr>
          <w:rFonts w:hint="default" w:ascii="Times New Roman" w:hAnsi="Times New Roman" w:eastAsia="Arial" w:cs="Times New Roman"/>
          <w:i w:val="0"/>
          <w:caps w:val="0"/>
          <w:color w:val="1F1F1F"/>
          <w:spacing w:val="0"/>
          <w:sz w:val="24"/>
          <w:szCs w:val="24"/>
          <w:shd w:val="clear" w:fill="FFFFFF"/>
        </w:rPr>
        <w:t>This week we will uncover the "mystery" behind the Internet. What happens when you type a URL into your browser so that a webpage magically appears? What is HTML5 and what happened to HTML 1 - 4? We will also cover some practical concepts that you need to master before you begin coding your own pages.</w:t>
      </w:r>
    </w:p>
    <w:p>
      <w:pPr>
        <w:pStyle w:val="4"/>
        <w:numPr>
          <w:ilvl w:val="1"/>
          <w:numId w:val="2"/>
        </w:numPr>
        <w:tabs>
          <w:tab w:val="left" w:pos="499"/>
        </w:tabs>
        <w:spacing w:before="0" w:after="0" w:line="240" w:lineRule="auto"/>
        <w:ind w:left="498" w:right="0" w:hanging="359"/>
        <w:jc w:val="left"/>
      </w:pPr>
      <w:r>
        <mc:AlternateContent>
          <mc:Choice Requires="wps">
            <w:drawing>
              <wp:anchor distT="0" distB="0" distL="114300" distR="114300" simplePos="0" relativeHeight="692075520" behindDoc="0" locked="0" layoutInCell="1" allowOverlap="1">
                <wp:simplePos x="0" y="0"/>
                <wp:positionH relativeFrom="page">
                  <wp:posOffset>895985</wp:posOffset>
                </wp:positionH>
                <wp:positionV relativeFrom="paragraph">
                  <wp:posOffset>189230</wp:posOffset>
                </wp:positionV>
                <wp:extent cx="5982335" cy="5715"/>
                <wp:effectExtent l="0" t="0" r="0" b="0"/>
                <wp:wrapTopAndBottom/>
                <wp:docPr id="29" name="Rectangle 24"/>
                <wp:cNvGraphicFramePr/>
                <a:graphic xmlns:a="http://schemas.openxmlformats.org/drawingml/2006/main">
                  <a:graphicData uri="http://schemas.microsoft.com/office/word/2010/wordprocessingShape">
                    <wps:wsp>
                      <wps:cNvSpPr/>
                      <wps:spPr>
                        <a:xfrm>
                          <a:off x="0" y="0"/>
                          <a:ext cx="5982335" cy="5715"/>
                        </a:xfrm>
                        <a:prstGeom prst="rect">
                          <a:avLst/>
                        </a:prstGeom>
                        <a:solidFill>
                          <a:srgbClr val="A1A9B0"/>
                        </a:solidFill>
                        <a:ln w="9525">
                          <a:noFill/>
                        </a:ln>
                      </wps:spPr>
                      <wps:bodyPr upright="1"/>
                    </wps:wsp>
                  </a:graphicData>
                </a:graphic>
              </wp:anchor>
            </w:drawing>
          </mc:Choice>
          <mc:Fallback>
            <w:pict>
              <v:rect id="Rectangle 24" o:spid="_x0000_s1026" o:spt="1" style="position:absolute;left:0pt;margin-left:70.55pt;margin-top:14.9pt;height:0.45pt;width:471.05pt;mso-position-horizontal-relative:page;mso-wrap-distance-bottom:0pt;mso-wrap-distance-top:0pt;z-index:692075520;mso-width-relative:page;mso-height-relative:page;" fillcolor="#A1A9B0" filled="t" stroked="f" coordsize="21600,21600" o:gfxdata="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xidQDtUAAAAKAQAADwAAAAAAAAABACAAAAAiAAAA&#10;ZHJzL2Rvd25yZXYueG1sUEsBAhQAFAAAAAgAh07iQBakkdqYAQAAHQMAAA4AAAAAAAAAAQAgAAAA&#10;JAEAAGRycy9lMm9Eb2MueG1sUEsFBgAAAAAGAAYAWQEAAC4FAAAAAA==&#10;">
                <v:fill on="t" focussize="0,0"/>
                <v:stroke on="f"/>
                <v:imagedata o:title=""/>
                <o:lock v:ext="edit" aspectratio="f"/>
                <w10:wrap type="topAndBottom"/>
              </v:rect>
            </w:pict>
          </mc:Fallback>
        </mc:AlternateContent>
      </w:r>
      <w:r>
        <w:rPr>
          <w:lang w:val="en-IN"/>
        </w:rPr>
        <w:t>Week Two</w:t>
      </w:r>
    </w:p>
    <w:p>
      <w:pPr>
        <w:pStyle w:val="5"/>
        <w:rPr>
          <w:b/>
          <w:sz w:val="14"/>
        </w:rPr>
      </w:pPr>
    </w:p>
    <w:p>
      <w:pPr>
        <w:spacing w:after="0"/>
        <w:ind w:left="719" w:leftChars="327" w:firstLine="0" w:firstLineChars="0"/>
        <w:rPr>
          <w:rFonts w:hint="default" w:ascii="Times New Roman" w:hAnsi="Times New Roman" w:eastAsia="Arial" w:cs="Times New Roman"/>
          <w:i w:val="0"/>
          <w:caps w:val="0"/>
          <w:color w:val="1F1F1F"/>
          <w:spacing w:val="0"/>
          <w:sz w:val="24"/>
          <w:szCs w:val="24"/>
          <w:shd w:val="clear" w:fill="FFFFFF"/>
        </w:rPr>
      </w:pPr>
      <w:r>
        <w:rPr>
          <w:rFonts w:hint="default" w:ascii="Times New Roman" w:hAnsi="Times New Roman" w:eastAsia="Arial" w:cs="Times New Roman"/>
          <w:i w:val="0"/>
          <w:caps w:val="0"/>
          <w:color w:val="1F1F1F"/>
          <w:spacing w:val="0"/>
          <w:sz w:val="24"/>
          <w:szCs w:val="24"/>
          <w:shd w:val="clear" w:fill="FFFFFF"/>
        </w:rPr>
        <w:t xml:space="preserve">This week you will need to take a deep breath and jump into coding. I will cover a large number of HTML tags, but it is important that you do more than just listen to these video and read </w:t>
      </w:r>
      <w:r>
        <w:rPr>
          <w:rFonts w:hint="default" w:eastAsia="Arial" w:cs="Times New Roman"/>
          <w:i w:val="0"/>
          <w:caps w:val="0"/>
          <w:color w:val="1F1F1F"/>
          <w:spacing w:val="0"/>
          <w:sz w:val="24"/>
          <w:szCs w:val="24"/>
          <w:shd w:val="clear" w:fill="FFFFFF"/>
          <w:lang w:val="en-IN"/>
        </w:rPr>
        <w:t xml:space="preserve"> </w:t>
      </w:r>
      <w:r>
        <w:rPr>
          <w:rFonts w:hint="default" w:ascii="Times New Roman" w:hAnsi="Times New Roman" w:eastAsia="Arial" w:cs="Times New Roman"/>
          <w:i w:val="0"/>
          <w:caps w:val="0"/>
          <w:color w:val="1F1F1F"/>
          <w:spacing w:val="0"/>
          <w:sz w:val="24"/>
          <w:szCs w:val="24"/>
          <w:shd w:val="clear" w:fill="FFFFFF"/>
        </w:rPr>
        <w:t>the text book material. You need to practice (and fail!) in order to learn. Believe it or not, once you master the basic idea of using tags and attributes you will know everything you need to use any HTML5 tag. The page may not look the way you want it to look yet, but you will be able to use text, links, images, tables, and even music and videos! If you want to refer to a textbook this week for reinforcement of concepts, we will be using the Shay Howe online textbook as a reference. I will include links after the lectures, but some students prefer to read before the videos. (My preferred approach is to read/watch/read again.)</w:t>
      </w:r>
    </w:p>
    <w:p>
      <w:pPr>
        <w:pStyle w:val="4"/>
        <w:numPr>
          <w:ilvl w:val="1"/>
          <w:numId w:val="2"/>
        </w:numPr>
        <w:tabs>
          <w:tab w:val="left" w:pos="499"/>
        </w:tabs>
        <w:spacing w:before="0" w:after="0" w:line="240" w:lineRule="auto"/>
        <w:ind w:left="498" w:right="0" w:hanging="359"/>
        <w:jc w:val="left"/>
        <w:rPr>
          <w:rFonts w:hint="default" w:ascii="Times New Roman" w:hAnsi="Times New Roman" w:cs="Times New Roman"/>
          <w:b/>
          <w:sz w:val="24"/>
          <w:szCs w:val="24"/>
        </w:rPr>
      </w:pPr>
      <w:r>
        <mc:AlternateContent>
          <mc:Choice Requires="wps">
            <w:drawing>
              <wp:anchor distT="0" distB="0" distL="114300" distR="114300" simplePos="0" relativeHeight="692075520" behindDoc="0" locked="0" layoutInCell="1" allowOverlap="1">
                <wp:simplePos x="0" y="0"/>
                <wp:positionH relativeFrom="page">
                  <wp:posOffset>895985</wp:posOffset>
                </wp:positionH>
                <wp:positionV relativeFrom="paragraph">
                  <wp:posOffset>189230</wp:posOffset>
                </wp:positionV>
                <wp:extent cx="5982335" cy="5715"/>
                <wp:effectExtent l="0" t="0" r="0" b="0"/>
                <wp:wrapTopAndBottom/>
                <wp:docPr id="30" name="Rectangle 25"/>
                <wp:cNvGraphicFramePr/>
                <a:graphic xmlns:a="http://schemas.openxmlformats.org/drawingml/2006/main">
                  <a:graphicData uri="http://schemas.microsoft.com/office/word/2010/wordprocessingShape">
                    <wps:wsp>
                      <wps:cNvSpPr/>
                      <wps:spPr>
                        <a:xfrm>
                          <a:off x="0" y="0"/>
                          <a:ext cx="5982335" cy="5715"/>
                        </a:xfrm>
                        <a:prstGeom prst="rect">
                          <a:avLst/>
                        </a:prstGeom>
                        <a:solidFill>
                          <a:srgbClr val="A1A9B0"/>
                        </a:solidFill>
                        <a:ln w="9525">
                          <a:noFill/>
                        </a:ln>
                      </wps:spPr>
                      <wps:bodyPr upright="1"/>
                    </wps:wsp>
                  </a:graphicData>
                </a:graphic>
              </wp:anchor>
            </w:drawing>
          </mc:Choice>
          <mc:Fallback>
            <w:pict>
              <v:rect id="Rectangle 25" o:spid="_x0000_s1026" o:spt="1" style="position:absolute;left:0pt;margin-left:70.55pt;margin-top:14.9pt;height:0.45pt;width:471.05pt;mso-position-horizontal-relative:page;mso-wrap-distance-bottom:0pt;mso-wrap-distance-top:0pt;z-index:692075520;mso-width-relative:page;mso-height-relative:page;" fillcolor="#A1A9B0" filled="t" stroked="f" coordsize="21600,21600" o:gfxdata="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xidQDtUAAAAKAQAADwAAAAAAAAABACAAAAAiAAAA&#10;ZHJzL2Rvd25yZXYueG1sUEsBAhQAFAAAAAgAh07iQCv+/WOYAQAAHQMAAA4AAAAAAAAAAQAgAAAA&#10;JAEAAGRycy9lMm9Eb2MueG1sUEsFBgAAAAAGAAYAWQEAAC4FAAAAAA==&#10;">
                <v:fill on="t" focussize="0,0"/>
                <v:stroke on="f"/>
                <v:imagedata o:title=""/>
                <o:lock v:ext="edit" aspectratio="f"/>
                <w10:wrap type="topAndBottom"/>
              </v:rect>
            </w:pict>
          </mc:Fallback>
        </mc:AlternateContent>
      </w:r>
      <w:r>
        <w:rPr>
          <w:lang w:val="en-IN"/>
        </w:rPr>
        <w:t>Week Three</w:t>
      </w:r>
    </w:p>
    <w:p>
      <w:pPr>
        <w:spacing w:after="0"/>
        <w:ind w:left="719" w:leftChars="327" w:firstLine="0" w:firstLineChars="0"/>
        <w:rPr>
          <w:rFonts w:hint="default" w:ascii="Times New Roman" w:hAnsi="Times New Roman" w:eastAsia="Arial" w:cs="Times New Roman"/>
          <w:i w:val="0"/>
          <w:caps w:val="0"/>
          <w:color w:val="1F1F1F"/>
          <w:spacing w:val="0"/>
          <w:sz w:val="24"/>
          <w:szCs w:val="24"/>
          <w:shd w:val="clear" w:fill="FFFFFF"/>
        </w:rPr>
        <w:sectPr>
          <w:pgSz w:w="12240" w:h="15840"/>
          <w:pgMar w:top="1000" w:right="1260" w:bottom="280" w:left="1300" w:header="720" w:footer="720" w:gutter="0"/>
        </w:sectPr>
      </w:pPr>
      <w:r>
        <w:rPr>
          <w:rFonts w:hint="default" w:ascii="Times New Roman" w:hAnsi="Times New Roman" w:eastAsia="Arial" w:cs="Times New Roman"/>
          <w:i w:val="0"/>
          <w:caps w:val="0"/>
          <w:color w:val="1F1F1F"/>
          <w:spacing w:val="0"/>
          <w:sz w:val="24"/>
          <w:szCs w:val="24"/>
          <w:shd w:val="clear" w:fill="FFFFFF"/>
        </w:rPr>
        <w:t>Okay, you created a file...what now? This week we will begin by covering the important but often overlooked concepts of validation and accessibility. Did you follow the DOM structure when you created your page? Did you use semantic tags to make sure that page viewers can access all of the information, even if they have physical or cognitive disabilities? This is knowledge you can use if you would like to pursue a career as a web accessibility specialist. Finally I will briefly cover the steps needed to post your site to the web. There are many free and paid services that you can use to get your work off your computer and on to the Internet.</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5"/>
        </w:rPr>
      </w:pPr>
    </w:p>
    <w:p>
      <w:pPr>
        <w:spacing w:after="0"/>
        <w:rPr>
          <w:sz w:val="25"/>
        </w:rPr>
        <w:sectPr>
          <w:pgSz w:w="12240" w:h="15840"/>
          <w:pgMar w:top="1500" w:right="1260" w:bottom="280" w:left="1300" w:header="720" w:footer="720" w:gutter="0"/>
        </w:sectPr>
      </w:pPr>
    </w:p>
    <w:p>
      <w:pPr>
        <w:pStyle w:val="5"/>
        <w:rPr>
          <w:sz w:val="26"/>
        </w:rPr>
      </w:pPr>
    </w:p>
    <w:p>
      <w:pPr>
        <w:pStyle w:val="5"/>
        <w:spacing w:before="2"/>
        <w:rPr>
          <w:sz w:val="27"/>
        </w:rPr>
      </w:pPr>
    </w:p>
    <w:p>
      <w:pPr>
        <w:pStyle w:val="4"/>
        <w:numPr>
          <w:ilvl w:val="1"/>
          <w:numId w:val="3"/>
        </w:numPr>
        <w:tabs>
          <w:tab w:val="left" w:pos="501"/>
        </w:tabs>
        <w:spacing w:before="0" w:after="0" w:line="240" w:lineRule="auto"/>
        <w:ind w:left="500" w:right="0" w:hanging="361"/>
        <w:jc w:val="left"/>
      </w:pPr>
      <w:r>
        <w:rPr>
          <w:lang w:val="en-IN"/>
        </w:rPr>
        <w:t>Food Blog</w:t>
      </w:r>
    </w:p>
    <w:p>
      <w:pPr>
        <w:spacing w:before="89"/>
        <w:ind w:left="140" w:right="0" w:firstLine="0"/>
        <w:jc w:val="left"/>
        <w:rPr>
          <w:b/>
          <w:sz w:val="28"/>
        </w:rPr>
      </w:pPr>
      <w:r>
        <w:br w:type="column"/>
      </w:r>
      <w:r>
        <w:rPr>
          <w:b/>
          <w:sz w:val="28"/>
        </w:rPr>
        <w:t>Chapter 2:Training work undertaken</w:t>
      </w:r>
    </w:p>
    <w:p>
      <w:pPr>
        <w:spacing w:after="0"/>
        <w:jc w:val="left"/>
        <w:rPr>
          <w:sz w:val="28"/>
        </w:rPr>
        <w:sectPr>
          <w:type w:val="continuous"/>
          <w:pgSz w:w="12240" w:h="15840"/>
          <w:pgMar w:top="1020" w:right="1260" w:bottom="280" w:left="1300" w:header="720" w:footer="720" w:gutter="0"/>
          <w:cols w:equalWidth="0" w:num="2">
            <w:col w:w="2188" w:space="193"/>
            <w:col w:w="7299"/>
          </w:cols>
        </w:sectPr>
      </w:pPr>
    </w:p>
    <w:p>
      <w:pPr>
        <w:pStyle w:val="5"/>
        <w:spacing w:before="6"/>
        <w:rPr>
          <w:b/>
          <w:sz w:val="9"/>
        </w:rPr>
      </w:pPr>
      <w:r>
        <mc:AlternateContent>
          <mc:Choice Requires="wps">
            <w:drawing>
              <wp:anchor distT="0" distB="0" distL="114300" distR="114300" simplePos="0" relativeHeight="487430144"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8" name="FreeForm 10"/>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0" o:spid="_x0000_s1026" o:spt="100" style="position:absolute;left:0pt;margin-left:24.45pt;margin-top:24.45pt;height:743.65pt;width:563.65pt;mso-position-horizontal-relative:page;mso-position-vertical-relative:page;z-index:-15886336;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pmZF41gAAAAsBAAAPAAAAAAAAAAEAIAAAACIAAABkcnMvZG93bnJldi54bWxQSwEC&#10;FAAUAAAACACHTuJA4KqLa6ECAACqCQAADgAAAAAAAAABACAAAAAlAQAAZHJzL2Uyb0RvYy54bWxQ&#10;SwUGAAAAAAYABgBZAQAAOAY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p>
    <w:p>
      <w:pPr>
        <w:pStyle w:val="5"/>
        <w:spacing w:before="90"/>
        <w:ind w:left="140" w:right="588"/>
        <w:rPr>
          <w:lang w:val="en-IN"/>
        </w:rPr>
      </w:pPr>
      <w:r>
        <w:t xml:space="preserve">I have done my training on </w:t>
      </w:r>
      <w:r>
        <w:rPr>
          <w:lang w:val="en-IN"/>
        </w:rPr>
        <w:t xml:space="preserve">HTML5 and Bootstrap </w:t>
      </w:r>
      <w:r>
        <w:t xml:space="preserve">so I have prepared my project on </w:t>
      </w:r>
      <w:r>
        <w:rPr>
          <w:lang w:val="en-IN"/>
        </w:rPr>
        <w:t>Food Vlog</w:t>
      </w:r>
      <w:r>
        <w:t xml:space="preserve"> using </w:t>
      </w:r>
      <w:r>
        <w:rPr>
          <w:lang w:val="en-IN"/>
        </w:rPr>
        <w:t>HTML and Bootstrao</w:t>
      </w:r>
    </w:p>
    <w:p>
      <w:pPr>
        <w:pStyle w:val="5"/>
        <w:spacing w:before="199"/>
        <w:ind w:left="140" w:right="143"/>
        <w:rPr>
          <w:lang w:val="en-IN"/>
        </w:rPr>
      </w:pPr>
      <w:r>
        <w:rPr>
          <w:lang w:val="en-IN"/>
        </w:rPr>
        <w:t>The Project is based upon Food Vlogs where you can search about food using a search box tool by entering the food name and food code . Their is a food catalog section where you will find some of the food menu with the food image and description and will get an about me section where their is info about the company and website and a tell me about yourself section</w:t>
      </w:r>
    </w:p>
    <w:p>
      <w:pPr>
        <w:spacing w:after="0"/>
        <w:sectPr>
          <w:type w:val="continuous"/>
          <w:pgSz w:w="12240" w:h="15840"/>
          <w:pgMar w:top="1020" w:right="1260" w:bottom="280" w:left="1300" w:header="720" w:footer="720" w:gutter="0"/>
        </w:sectPr>
      </w:pPr>
    </w:p>
    <w:p>
      <w:pPr>
        <w:pStyle w:val="4"/>
        <w:numPr>
          <w:ilvl w:val="1"/>
          <w:numId w:val="3"/>
        </w:numPr>
        <w:tabs>
          <w:tab w:val="left" w:pos="442"/>
        </w:tabs>
        <w:spacing w:before="79" w:after="0" w:line="240" w:lineRule="auto"/>
        <w:ind w:left="441" w:right="0" w:hanging="302"/>
        <w:jc w:val="left"/>
        <w:rPr>
          <w:sz w:val="22"/>
        </w:rPr>
      </w:pPr>
      <w:r>
        <mc:AlternateContent>
          <mc:Choice Requires="wps">
            <w:drawing>
              <wp:anchor distT="0" distB="0" distL="114300" distR="114300" simplePos="0" relativeHeight="487430144"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19" name="FreeForm 11"/>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1" o:spid="_x0000_s1026" o:spt="100" style="position:absolute;left:0pt;margin-left:24.45pt;margin-top:24.45pt;height:743.65pt;width:563.65pt;mso-position-horizontal-relative:page;mso-position-vertical-relative:page;z-index:-15886336;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pmZF41gAAAAsBAAAPAAAAAAAAAAEAIAAAACIAAABkcnMvZG93bnJldi54bWxQSwEC&#10;FAAUAAAACACHTuJA2ax6sqECAACqCQAADgAAAAAAAAABACAAAAAlAQAAZHJzL2Uyb0RvYy54bWxQ&#10;SwUGAAAAAAYABgBZAQAAOAY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PROJECT</w:t>
      </w:r>
      <w:r>
        <w:rPr>
          <w:spacing w:val="-1"/>
        </w:rPr>
        <w:t xml:space="preserve"> </w:t>
      </w:r>
      <w:r>
        <w:t>REQUIREMENTS:</w:t>
      </w:r>
    </w:p>
    <w:p>
      <w:pPr>
        <w:pStyle w:val="5"/>
        <w:spacing w:before="199"/>
        <w:ind w:left="140"/>
      </w:pPr>
      <w:r>
        <w:t>Software Requirements:</w:t>
      </w:r>
    </w:p>
    <w:p>
      <w:pPr>
        <w:pStyle w:val="10"/>
        <w:numPr>
          <w:ilvl w:val="0"/>
          <w:numId w:val="4"/>
        </w:numPr>
        <w:tabs>
          <w:tab w:val="left" w:pos="860"/>
          <w:tab w:val="left" w:pos="861"/>
          <w:tab w:val="clear" w:pos="420"/>
        </w:tabs>
        <w:spacing w:before="204" w:after="0" w:line="400" w:lineRule="auto"/>
        <w:ind w:left="420" w:leftChars="0" w:right="7134" w:rightChars="0" w:hanging="420" w:firstLineChars="0"/>
        <w:jc w:val="left"/>
        <w:rPr>
          <w:sz w:val="24"/>
        </w:rPr>
      </w:pPr>
      <w:r>
        <w:rPr>
          <w:sz w:val="24"/>
          <w:lang w:val="en-IN"/>
        </w:rPr>
        <w:t>HTML5 and Bootstrap 5</w:t>
      </w:r>
    </w:p>
    <w:p>
      <w:pPr>
        <w:pStyle w:val="10"/>
        <w:numPr>
          <w:numId w:val="0"/>
        </w:numPr>
        <w:tabs>
          <w:tab w:val="left" w:pos="860"/>
          <w:tab w:val="left" w:pos="861"/>
        </w:tabs>
        <w:spacing w:before="204" w:after="0" w:line="400" w:lineRule="auto"/>
        <w:ind w:left="500" w:leftChars="0" w:right="7134" w:rightChars="0"/>
        <w:jc w:val="left"/>
        <w:rPr>
          <w:sz w:val="24"/>
        </w:rPr>
      </w:pPr>
      <w:r>
        <w:rPr>
          <w:sz w:val="24"/>
        </w:rPr>
        <w:t>Hardware</w:t>
      </w:r>
      <w:r>
        <w:rPr>
          <w:spacing w:val="13"/>
          <w:sz w:val="24"/>
        </w:rPr>
        <w:t xml:space="preserve"> </w:t>
      </w:r>
      <w:r>
        <w:rPr>
          <w:spacing w:val="-3"/>
          <w:sz w:val="24"/>
        </w:rPr>
        <w:t>Requirements:</w:t>
      </w:r>
    </w:p>
    <w:p>
      <w:pPr>
        <w:pStyle w:val="10"/>
        <w:numPr>
          <w:ilvl w:val="2"/>
          <w:numId w:val="3"/>
        </w:numPr>
        <w:tabs>
          <w:tab w:val="left" w:pos="860"/>
          <w:tab w:val="left" w:pos="861"/>
        </w:tabs>
        <w:spacing w:before="13" w:after="0" w:line="242" w:lineRule="auto"/>
        <w:ind w:left="860" w:right="776" w:hanging="360"/>
        <w:jc w:val="left"/>
        <w:rPr>
          <w:rFonts w:ascii="Carlito" w:hAnsi="Carlito"/>
          <w:sz w:val="22"/>
        </w:rPr>
      </w:pPr>
      <w:r>
        <w:rPr>
          <w:rFonts w:ascii="Carlito" w:hAnsi="Carlito"/>
          <w:sz w:val="22"/>
        </w:rPr>
        <w:t>Operating system: Linux- Ubuntu 16.04 to 17.10, or Windows 7 to 10, with 2GB RAM (4GB preferable)</w:t>
      </w:r>
    </w:p>
    <w:p>
      <w:pPr>
        <w:pStyle w:val="10"/>
        <w:numPr>
          <w:ilvl w:val="2"/>
          <w:numId w:val="3"/>
        </w:numPr>
        <w:tabs>
          <w:tab w:val="left" w:pos="860"/>
          <w:tab w:val="left" w:pos="861"/>
        </w:tabs>
        <w:spacing w:before="0" w:after="0" w:line="240" w:lineRule="auto"/>
        <w:ind w:left="860" w:right="222" w:hanging="360"/>
        <w:jc w:val="left"/>
        <w:rPr>
          <w:rFonts w:ascii="Carlito" w:hAnsi="Carlito"/>
          <w:sz w:val="22"/>
        </w:rPr>
      </w:pPr>
      <w:r>
        <w:rPr>
          <w:rFonts w:ascii="Carlito" w:hAnsi="Carlito"/>
          <w:sz w:val="22"/>
        </w:rPr>
        <w:t xml:space="preserve">2. You have to install </w:t>
      </w:r>
      <w:r>
        <w:rPr>
          <w:rFonts w:ascii="Carlito" w:hAnsi="Carlito"/>
          <w:sz w:val="22"/>
          <w:lang w:val="en-IN"/>
        </w:rPr>
        <w:t>Virtual Studio Code</w:t>
      </w:r>
      <w:r>
        <w:rPr>
          <w:rFonts w:ascii="Carlito" w:hAnsi="Carlito"/>
          <w:sz w:val="22"/>
        </w:rPr>
        <w:t xml:space="preserve"> and related packages, please follow the installation</w:t>
      </w:r>
      <w:r>
        <w:rPr>
          <w:rFonts w:ascii="Carlito" w:hAnsi="Carlito"/>
          <w:spacing w:val="-27"/>
          <w:sz w:val="22"/>
        </w:rPr>
        <w:t xml:space="preserve"> </w:t>
      </w:r>
      <w:r>
        <w:rPr>
          <w:rFonts w:ascii="Carlito" w:hAnsi="Carlito"/>
          <w:sz w:val="22"/>
        </w:rPr>
        <w:t>instructions given below as per your operating</w:t>
      </w:r>
      <w:r>
        <w:rPr>
          <w:rFonts w:ascii="Carlito" w:hAnsi="Carlito"/>
          <w:spacing w:val="-9"/>
          <w:sz w:val="22"/>
        </w:rPr>
        <w:t xml:space="preserve"> </w:t>
      </w:r>
      <w:r>
        <w:rPr>
          <w:rFonts w:ascii="Carlito" w:hAnsi="Carlito"/>
          <w:sz w:val="22"/>
        </w:rPr>
        <w:t>system.</w:t>
      </w:r>
    </w:p>
    <w:p>
      <w:pPr>
        <w:spacing w:after="0" w:line="240" w:lineRule="auto"/>
        <w:jc w:val="left"/>
        <w:rPr>
          <w:rFonts w:ascii="Carlito" w:hAnsi="Carlito"/>
          <w:sz w:val="22"/>
        </w:rPr>
        <w:sectPr>
          <w:pgSz w:w="12240" w:h="15840"/>
          <w:pgMar w:top="1000" w:right="1260" w:bottom="280" w:left="1300" w:header="720" w:footer="720" w:gutter="0"/>
        </w:sectPr>
      </w:pPr>
    </w:p>
    <w:p>
      <w:pPr>
        <w:pStyle w:val="4"/>
        <w:numPr>
          <w:ilvl w:val="1"/>
          <w:numId w:val="3"/>
        </w:numPr>
        <w:tabs>
          <w:tab w:val="left" w:pos="1221"/>
        </w:tabs>
        <w:spacing w:before="79" w:after="0" w:line="240" w:lineRule="auto"/>
        <w:ind w:left="1220" w:right="0" w:hanging="361"/>
        <w:jc w:val="left"/>
      </w:pPr>
      <w:r>
        <mc:AlternateContent>
          <mc:Choice Requires="wps">
            <w:drawing>
              <wp:anchor distT="0" distB="0" distL="114300" distR="114300" simplePos="0" relativeHeight="487431168"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20" name="FreeForm 12"/>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2" o:spid="_x0000_s1026" o:spt="100" style="position:absolute;left:0pt;margin-left:24.45pt;margin-top:24.45pt;height:743.65pt;width:563.65pt;mso-position-horizontal-relative:page;mso-position-vertical-relative:page;z-index:-15885312;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OmZkXjWAAAACwEAAA8AAAAAAAAAAQAgAAAAIgAAAGRycy9kb3ducmV2LnhtbFBL&#10;AQIUABQAAAAIAIdO4kCP2O2jowIAAKoJAAAOAAAAAAAAAAEAIAAAACUBAABkcnMvZTJvRG9jLnht&#10;bFBLBQYAAAAABgAGAFkBAAA6Bg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IMPLEMENTATION</w:t>
      </w:r>
      <w:r>
        <w:rPr>
          <w:spacing w:val="-1"/>
        </w:rPr>
        <w:t xml:space="preserve"> </w:t>
      </w:r>
      <w:r>
        <w:t>DETAILS</w:t>
      </w:r>
    </w:p>
    <w:p>
      <w:pPr>
        <w:pStyle w:val="5"/>
        <w:rPr>
          <w:b/>
          <w:sz w:val="26"/>
        </w:rPr>
      </w:pPr>
    </w:p>
    <w:p>
      <w:pPr>
        <w:spacing w:after="0" w:line="240" w:lineRule="auto"/>
        <w:jc w:val="left"/>
        <w:rPr>
          <w:sz w:val="24"/>
          <w:lang w:val="en-IN"/>
        </w:rPr>
        <w:sectPr>
          <w:pgSz w:w="12240" w:h="15840"/>
          <w:pgMar w:top="1000" w:right="1260" w:bottom="280" w:left="1300" w:header="720" w:footer="720" w:gutter="0"/>
        </w:sectPr>
      </w:pPr>
      <w:r>
        <w:rPr>
          <w:sz w:val="24"/>
          <w:lang w:val="en-IN"/>
        </w:rPr>
        <w:t>Implemeted using HTML5 and Bootstrap</w:t>
      </w:r>
    </w:p>
    <w:p>
      <w:pPr>
        <w:pStyle w:val="2"/>
        <w:numPr>
          <w:ilvl w:val="1"/>
          <w:numId w:val="3"/>
        </w:numPr>
        <w:tabs>
          <w:tab w:val="left" w:pos="560"/>
        </w:tabs>
        <w:spacing w:before="60" w:after="0" w:line="240" w:lineRule="auto"/>
        <w:ind w:left="560" w:right="0" w:hanging="420"/>
        <w:jc w:val="left"/>
      </w:pPr>
      <w:r>
        <mc:AlternateContent>
          <mc:Choice Requires="wps">
            <w:drawing>
              <wp:anchor distT="0" distB="0" distL="114300" distR="114300" simplePos="0" relativeHeight="487431168"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21" name="FreeForm 13"/>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3" o:spid="_x0000_s1026" o:spt="100" style="position:absolute;left:0pt;margin-left:24.45pt;margin-top:24.45pt;height:743.65pt;width:563.65pt;mso-position-horizontal-relative:page;mso-position-vertical-relative:page;z-index:-15885312;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6ZmReNYAAAALAQAADwAAAAAAAAABACAAAAAiAAAAZHJzL2Rvd25yZXYueG1sUEsBAhQA&#10;FAAAAAgAh07iQLbeHHqfAgAAqgkAAA4AAAAAAAAAAQAgAAAAJQEAAGRycy9lMm9Eb2MueG1sUEsF&#10;BgAAAAAGAAYAWQEAADYGA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CODE</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Food vlogs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Document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"https://fonts.googleapis.com/css?family=Montserrat"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"normalize.css"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"custom.css"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"hero_image"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"hero_wrapper"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THE FOOD YOU LOVE</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Welcome To Food Vlogs Website . Here you will find Different types of Food and Their Details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"form_code"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"post_code"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"Enter the Food name or Food Code here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"submit"</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Find Food</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"food1.jpg"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Rajma Chawal</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Rajma chawal is kidney beans served with boiled rice. Some of the best Rajma is said to be grown in the north Indian state of Himachal Pradesh, Uttarakhand</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"food2.jpg"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Mutter Panner</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Mutter means peas, and paneer is a solid cottage cheese, so this mutter paneer dish combines the two in a rich tomato-based gravy with a touch of cream.</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"food3.jpg"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Aloo Parantha</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Looking a lot like a pancake, aaloo paratha is actually a flatbread stuffed with a richly seasoned mashed potato.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"food4.jpg"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Hara Bhara Kabab</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you can make a kabab from pieces of fresh vegetables, but this vegetarian kabab is so much more satisfying. In Indian cuisine, kababs are a wide variety of grilled meat, some that are mixtures of ground meat and seasonings.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"food5.jpg"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Masala Chai</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There’s nothing like the experience of stopping at a chaiwala on an Indian street and ordering a steaming cup of masala chai. The beverage has gained worldwide popularity, becoming a feature in many coffee and teahouses.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"food6.jpg"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Samosas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Samosas are a very popular traditional Indian Dish. Probably because samosas are a tasty, fried, or baked pastry with savory fillings.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"product__list__item"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"img-responsive"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"food7.jpg"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"product_heading"</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Lassi’s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Lassi’s are yogurt-based drinks made with water, spices, and sometimes fruit. Mango or cardamom-flavored lassis are some of the most popular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pStyle w:val="5"/>
        <w:rPr>
          <w:sz w:val="20"/>
        </w:rPr>
      </w:pPr>
    </w:p>
    <w:p>
      <w:pPr>
        <w:pStyle w:val="5"/>
        <w:rPr>
          <w:sz w:val="20"/>
        </w:rPr>
      </w:pPr>
    </w:p>
    <w:p>
      <w:pPr>
        <w:spacing w:after="0"/>
        <w:rPr>
          <w:sz w:val="20"/>
        </w:rPr>
        <w:sectPr>
          <w:pgSz w:w="12240" w:h="15840"/>
          <w:pgMar w:top="1000" w:right="1260" w:bottom="280" w:left="1300" w:header="720" w:footer="720" w:gutter="0"/>
        </w:sectPr>
      </w:pPr>
    </w:p>
    <w:p>
      <w:pPr>
        <w:pStyle w:val="5"/>
        <w:rPr>
          <w:sz w:val="28"/>
        </w:rPr>
      </w:pPr>
      <w:r>
        <mc:AlternateContent>
          <mc:Choice Requires="wps">
            <w:drawing>
              <wp:anchor distT="0" distB="0" distL="114300" distR="114300" simplePos="0" relativeHeight="487432192"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22" name="FreeForm 14"/>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4" o:spid="_x0000_s1026" o:spt="100" style="position:absolute;left:0pt;margin-left:24.45pt;margin-top:24.45pt;height:743.65pt;width:563.65pt;mso-position-horizontal-relative:page;mso-position-vertical-relative:page;z-index:-15884288;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6ZmReNYAAAALAQAADwAAAAAAAAABACAAAAAiAAAAZHJzL2Rvd25yZXYueG1s&#10;UEsBAhQAFAAAAAgAh07iQJcXLu+lAgAAqgkAAA4AAAAAAAAAAQAgAAAAJQEAAGRycy9lMm9Eb2Mu&#10;eG1sUEsFBgAAAAAGAAYAWQEAADwGA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p>
    <w:p>
      <w:pPr>
        <w:pStyle w:val="5"/>
        <w:spacing w:before="4"/>
        <w:rPr>
          <w:sz w:val="40"/>
        </w:rPr>
      </w:pPr>
    </w:p>
    <w:p>
      <w:pPr>
        <w:pStyle w:val="4"/>
        <w:numPr>
          <w:ilvl w:val="0"/>
          <w:numId w:val="5"/>
        </w:numPr>
        <w:tabs>
          <w:tab w:val="left" w:pos="390"/>
        </w:tabs>
        <w:spacing w:before="0" w:after="0" w:line="240" w:lineRule="auto"/>
        <w:ind w:left="390" w:right="0" w:hanging="250"/>
        <w:jc w:val="left"/>
        <w:rPr>
          <w:rFonts w:ascii="Caladea"/>
        </w:rPr>
      </w:pPr>
      <w:r>
        <w:rPr>
          <w:rFonts w:ascii="Caladea"/>
          <w:lang w:val="en-IN"/>
        </w:rPr>
        <w:t xml:space="preserve">Intro </w:t>
      </w:r>
    </w:p>
    <w:p/>
    <w:p>
      <w:pPr>
        <w:spacing w:before="263"/>
        <w:ind w:left="140" w:right="0" w:firstLine="0"/>
        <w:jc w:val="left"/>
        <w:rPr>
          <w:b/>
          <w:sz w:val="28"/>
        </w:rPr>
      </w:pPr>
      <w:r>
        <w:rPr>
          <w:rFonts w:ascii="Caladea"/>
          <w:lang w:val="en-IN"/>
        </w:rPr>
        <w:t xml:space="preserve"> </w:t>
      </w:r>
      <w:r>
        <w:br w:type="column"/>
      </w:r>
      <w:r>
        <w:rPr>
          <w:b/>
          <w:sz w:val="28"/>
        </w:rPr>
        <w:t>CHAPTER 4: RESULTS AND DISCUSSIONS</w:t>
      </w:r>
    </w:p>
    <w:p>
      <w:pPr>
        <w:spacing w:after="0"/>
        <w:jc w:val="left"/>
        <w:rPr>
          <w:sz w:val="28"/>
        </w:rPr>
        <w:sectPr>
          <w:type w:val="continuous"/>
          <w:pgSz w:w="12240" w:h="15840"/>
          <w:pgMar w:top="1020" w:right="1260" w:bottom="280" w:left="1300" w:header="720" w:footer="720" w:gutter="0"/>
          <w:cols w:equalWidth="0" w:num="2">
            <w:col w:w="1577" w:space="311"/>
            <w:col w:w="7792"/>
          </w:cols>
        </w:sectPr>
      </w:pPr>
      <w:r>
        <w:drawing>
          <wp:inline distT="0" distB="0" distL="114300" distR="114300">
            <wp:extent cx="5212080" cy="2246630"/>
            <wp:effectExtent l="0" t="0" r="0" b="8890"/>
            <wp:docPr id="6" name="Picture 6" descr="2020-12-10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0-12-10 (6)"/>
                    <pic:cNvPicPr>
                      <a:picLocks noChangeAspect="1"/>
                    </pic:cNvPicPr>
                  </pic:nvPicPr>
                  <pic:blipFill>
                    <a:blip r:embed="rId5"/>
                    <a:stretch>
                      <a:fillRect/>
                    </a:stretch>
                  </pic:blipFill>
                  <pic:spPr>
                    <a:xfrm>
                      <a:off x="0" y="0"/>
                      <a:ext cx="5212080" cy="2246630"/>
                    </a:xfrm>
                    <a:prstGeom prst="rect">
                      <a:avLst/>
                    </a:prstGeom>
                  </pic:spPr>
                </pic:pic>
              </a:graphicData>
            </a:graphic>
          </wp:inline>
        </w:drawing>
      </w:r>
    </w:p>
    <w:p>
      <w:pPr>
        <w:pStyle w:val="5"/>
        <w:ind w:left="530"/>
        <w:rPr>
          <w:sz w:val="20"/>
        </w:rPr>
      </w:pPr>
      <w:r>
        <mc:AlternateContent>
          <mc:Choice Requires="wps">
            <w:drawing>
              <wp:anchor distT="0" distB="0" distL="114300" distR="114300" simplePos="0" relativeHeight="487433216"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23" name="FreeForm 15"/>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5" o:spid="_x0000_s1026" o:spt="100" style="position:absolute;left:0pt;margin-left:24.45pt;margin-top:24.45pt;height:743.65pt;width:563.65pt;mso-position-horizontal-relative:page;mso-position-vertical-relative:page;z-index:-15883264;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OmZkXjWAAAACwEAAA8AAAAAAAAAAQAgAAAAIgAAAGRycy9kb3ducmV2LnhtbFBL&#10;AQIUABQAAAAIAIdO4kCuEd82owIAAKoJAAAOAAAAAAAAAAEAIAAAACUBAABkcnMvZTJvRG9jLnht&#10;bFBLBQYAAAAABgAGAFkBAAA6Bg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p>
    <w:p>
      <w:pPr>
        <w:pStyle w:val="5"/>
        <w:spacing w:before="10"/>
        <w:rPr>
          <w:b/>
          <w:sz w:val="6"/>
        </w:rPr>
      </w:pPr>
    </w:p>
    <w:p>
      <w:pPr>
        <w:pStyle w:val="10"/>
        <w:numPr>
          <w:ilvl w:val="0"/>
          <w:numId w:val="5"/>
        </w:numPr>
        <w:tabs>
          <w:tab w:val="left" w:pos="381"/>
        </w:tabs>
        <w:spacing w:before="90" w:after="0" w:line="240" w:lineRule="auto"/>
        <w:ind w:left="380" w:right="0" w:hanging="241"/>
        <w:jc w:val="left"/>
        <w:rPr>
          <w:b/>
          <w:sz w:val="24"/>
        </w:rPr>
      </w:pPr>
      <w:r>
        <w:rPr>
          <w:b/>
          <w:sz w:val="24"/>
          <w:lang w:val="en-IN"/>
        </w:rPr>
        <w:t>Catalog and Recent Post</w:t>
      </w:r>
    </w:p>
    <w:p>
      <w:pPr>
        <w:pStyle w:val="5"/>
        <w:spacing w:before="1"/>
        <w:rPr>
          <w:b/>
          <w:sz w:val="14"/>
          <w:lang w:val="en-IN"/>
        </w:rPr>
      </w:pPr>
      <w:r>
        <w:rPr>
          <w:b/>
          <w:sz w:val="14"/>
          <w:lang w:val="en-IN"/>
        </w:rPr>
        <w:drawing>
          <wp:inline distT="0" distB="0" distL="114300" distR="114300">
            <wp:extent cx="6142355" cy="2781935"/>
            <wp:effectExtent l="0" t="0" r="14605" b="6985"/>
            <wp:docPr id="9" name="Picture 9" descr="2020-12-10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0-12-10 (7)"/>
                    <pic:cNvPicPr>
                      <a:picLocks noChangeAspect="1"/>
                    </pic:cNvPicPr>
                  </pic:nvPicPr>
                  <pic:blipFill>
                    <a:blip r:embed="rId6"/>
                    <a:stretch>
                      <a:fillRect/>
                    </a:stretch>
                  </pic:blipFill>
                  <pic:spPr>
                    <a:xfrm>
                      <a:off x="0" y="0"/>
                      <a:ext cx="6142355" cy="2781935"/>
                    </a:xfrm>
                    <a:prstGeom prst="rect">
                      <a:avLst/>
                    </a:prstGeom>
                  </pic:spPr>
                </pic:pic>
              </a:graphicData>
            </a:graphic>
          </wp:inline>
        </w:drawing>
      </w:r>
      <w:r>
        <w:rPr>
          <w:b/>
          <w:sz w:val="14"/>
          <w:lang w:val="en-IN"/>
        </w:rPr>
        <w:drawing>
          <wp:inline distT="0" distB="0" distL="114300" distR="114300">
            <wp:extent cx="6140450" cy="2730500"/>
            <wp:effectExtent l="0" t="0" r="1270" b="12700"/>
            <wp:docPr id="8" name="Picture 8" descr="2020-12-10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0-12-10 (9)"/>
                    <pic:cNvPicPr>
                      <a:picLocks noChangeAspect="1"/>
                    </pic:cNvPicPr>
                  </pic:nvPicPr>
                  <pic:blipFill>
                    <a:blip r:embed="rId7"/>
                    <a:stretch>
                      <a:fillRect/>
                    </a:stretch>
                  </pic:blipFill>
                  <pic:spPr>
                    <a:xfrm>
                      <a:off x="0" y="0"/>
                      <a:ext cx="6140450" cy="2730500"/>
                    </a:xfrm>
                    <a:prstGeom prst="rect">
                      <a:avLst/>
                    </a:prstGeom>
                  </pic:spPr>
                </pic:pic>
              </a:graphicData>
            </a:graphic>
          </wp:inline>
        </w:drawing>
      </w:r>
    </w:p>
    <w:p>
      <w:pPr>
        <w:pStyle w:val="10"/>
        <w:numPr>
          <w:ilvl w:val="0"/>
          <w:numId w:val="5"/>
        </w:numPr>
        <w:tabs>
          <w:tab w:val="left" w:pos="381"/>
        </w:tabs>
        <w:spacing w:before="141" w:after="0" w:line="240" w:lineRule="auto"/>
        <w:ind w:left="380" w:right="0" w:hanging="241"/>
        <w:jc w:val="left"/>
        <w:rPr>
          <w:b/>
          <w:sz w:val="24"/>
        </w:rPr>
      </w:pPr>
      <w:r>
        <w:rPr>
          <w:b/>
          <w:sz w:val="24"/>
          <w:lang w:val="en-IN"/>
        </w:rPr>
        <w:t>Tell me about yourself</w:t>
      </w:r>
    </w:p>
    <w:p>
      <w:pPr>
        <w:pStyle w:val="10"/>
        <w:numPr>
          <w:numId w:val="0"/>
        </w:numPr>
        <w:tabs>
          <w:tab w:val="left" w:pos="381"/>
        </w:tabs>
        <w:spacing w:before="141" w:after="0" w:line="240" w:lineRule="auto"/>
        <w:ind w:left="139" w:leftChars="0" w:right="0" w:rightChars="0"/>
        <w:jc w:val="left"/>
        <w:rPr>
          <w:b/>
          <w:sz w:val="24"/>
          <w:lang w:val="en-IN"/>
        </w:rPr>
      </w:pPr>
      <w:r>
        <w:rPr>
          <w:b/>
          <w:sz w:val="24"/>
          <w:lang w:val="en-IN"/>
        </w:rPr>
        <w:drawing>
          <wp:inline distT="0" distB="0" distL="114300" distR="114300">
            <wp:extent cx="6141720" cy="2937510"/>
            <wp:effectExtent l="0" t="0" r="0" b="3810"/>
            <wp:docPr id="10" name="Picture 10" descr="2020-12-10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0-12-10 (8)"/>
                    <pic:cNvPicPr>
                      <a:picLocks noChangeAspect="1"/>
                    </pic:cNvPicPr>
                  </pic:nvPicPr>
                  <pic:blipFill>
                    <a:blip r:embed="rId8"/>
                    <a:stretch>
                      <a:fillRect/>
                    </a:stretch>
                  </pic:blipFill>
                  <pic:spPr>
                    <a:xfrm>
                      <a:off x="0" y="0"/>
                      <a:ext cx="6141720" cy="2937510"/>
                    </a:xfrm>
                    <a:prstGeom prst="rect">
                      <a:avLst/>
                    </a:prstGeom>
                  </pic:spPr>
                </pic:pic>
              </a:graphicData>
            </a:graphic>
          </wp:inline>
        </w:drawing>
      </w:r>
    </w:p>
    <w:p>
      <w:pPr>
        <w:pStyle w:val="5"/>
        <w:rPr>
          <w:b/>
          <w:sz w:val="7"/>
        </w:rPr>
      </w:pPr>
      <w:r>
        <mc:AlternateContent>
          <mc:Choice Requires="wps">
            <w:drawing>
              <wp:anchor distT="0" distB="0" distL="114300" distR="114300" simplePos="0" relativeHeight="487434240"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24" name="FreeForm 16"/>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16" o:spid="_x0000_s1026" o:spt="100" style="position:absolute;left:0pt;margin-left:24.45pt;margin-top:24.45pt;height:743.65pt;width:563.65pt;mso-position-horizontal-relative:page;mso-position-vertical-relative:page;z-index:-15882240;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OmZkXjWAAAACwEAAA8AAAAAAAAAAQAgAAAAIgAAAGRycy9kb3ducmV2LnhtbFBL&#10;AQIUABQAAAAIAIdO4kDpzMtyowIAAKoJAAAOAAAAAAAAAAEAIAAAACUBAABkcnMvZTJvRG9jLnht&#10;bFBLBQYAAAAABgAGAFkBAAA6Bg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p>
    <w:p>
      <w:pPr>
        <w:pStyle w:val="10"/>
        <w:numPr>
          <w:ilvl w:val="0"/>
          <w:numId w:val="5"/>
        </w:numPr>
        <w:tabs>
          <w:tab w:val="left" w:pos="381"/>
        </w:tabs>
        <w:spacing w:before="90" w:after="0" w:line="240" w:lineRule="auto"/>
        <w:ind w:left="380" w:right="0" w:hanging="241"/>
        <w:jc w:val="left"/>
        <w:rPr>
          <w:b/>
          <w:sz w:val="24"/>
        </w:rPr>
      </w:pPr>
      <w:r>
        <w:rPr>
          <w:b/>
          <w:sz w:val="24"/>
          <w:lang w:val="en-IN"/>
        </w:rPr>
        <w:t>info</w:t>
      </w:r>
    </w:p>
    <w:p>
      <w:pPr>
        <w:pStyle w:val="5"/>
        <w:spacing w:before="11"/>
        <w:rPr>
          <w:b/>
          <w:sz w:val="13"/>
        </w:rPr>
      </w:pPr>
    </w:p>
    <w:p>
      <w:pPr>
        <w:pStyle w:val="5"/>
        <w:rPr>
          <w:b/>
          <w:sz w:val="36"/>
        </w:rPr>
      </w:pPr>
      <w:r>
        <w:rPr>
          <w:b/>
          <w:sz w:val="26"/>
          <w:lang w:val="en-IN"/>
        </w:rPr>
        <w:drawing>
          <wp:inline distT="0" distB="0" distL="114300" distR="114300">
            <wp:extent cx="6132830" cy="2518410"/>
            <wp:effectExtent l="0" t="0" r="8890" b="11430"/>
            <wp:docPr id="11" name="Picture 11" descr="2020-12-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0-12-10 (10)"/>
                    <pic:cNvPicPr>
                      <a:picLocks noChangeAspect="1"/>
                    </pic:cNvPicPr>
                  </pic:nvPicPr>
                  <pic:blipFill>
                    <a:blip r:embed="rId9"/>
                    <a:stretch>
                      <a:fillRect/>
                    </a:stretch>
                  </pic:blipFill>
                  <pic:spPr>
                    <a:xfrm>
                      <a:off x="0" y="0"/>
                      <a:ext cx="6132830" cy="2518410"/>
                    </a:xfrm>
                    <a:prstGeom prst="rect">
                      <a:avLst/>
                    </a:prstGeom>
                  </pic:spPr>
                </pic:pic>
              </a:graphicData>
            </a:graphic>
          </wp:inline>
        </w:drawing>
      </w:r>
    </w:p>
    <w:p>
      <w:pPr>
        <w:spacing w:before="0"/>
        <w:ind w:left="140" w:right="0" w:firstLine="0"/>
        <w:jc w:val="left"/>
        <w:rPr>
          <w:b/>
          <w:sz w:val="28"/>
        </w:rPr>
      </w:pPr>
      <w:r>
        <w:rPr>
          <w:b/>
          <w:sz w:val="28"/>
        </w:rPr>
        <w:t>Chapter 4: Conclusion and Future Scope</w:t>
      </w:r>
    </w:p>
    <w:p>
      <w:pPr>
        <w:spacing w:after="0" w:line="312" w:lineRule="auto"/>
        <w:jc w:val="both"/>
      </w:pPr>
    </w:p>
    <w:p>
      <w:pPr>
        <w:spacing w:after="0" w:line="312" w:lineRule="auto"/>
        <w:jc w:val="both"/>
      </w:pPr>
    </w:p>
    <w:p>
      <w:pPr>
        <w:spacing w:after="0" w:line="312" w:lineRule="auto"/>
        <w:jc w:val="both"/>
        <w:rPr>
          <w:rFonts w:hint="default" w:ascii="Times New Roman" w:hAnsi="Times New Roman" w:eastAsia="sans-serif" w:cs="Times New Roman"/>
          <w:i w:val="0"/>
          <w:caps w:val="0"/>
          <w:color w:val="4D4D4D"/>
          <w:spacing w:val="0"/>
          <w:sz w:val="24"/>
          <w:szCs w:val="24"/>
        </w:rPr>
      </w:pPr>
      <w:r>
        <w:rPr>
          <w:rFonts w:hint="default" w:ascii="Times New Roman" w:hAnsi="Times New Roman" w:eastAsia="sans-serif" w:cs="Times New Roman"/>
          <w:i w:val="0"/>
          <w:caps w:val="0"/>
          <w:color w:val="4D4D4D"/>
          <w:spacing w:val="0"/>
          <w:sz w:val="24"/>
          <w:szCs w:val="24"/>
        </w:rPr>
        <w:t>The reason why HTML5 is the future has become quite clear. More people are now accessing the internet via mobile devices when compared to those using desktops. It is important for all businesses to ensure that their websites are responsive to these widely used devices because of this simple yet important reason. However, different types of mobile devices and multiple operating systems increase the challenges for providing support across platforms.</w:t>
      </w:r>
    </w:p>
    <w:p>
      <w:pPr>
        <w:spacing w:after="0" w:line="312" w:lineRule="auto"/>
        <w:jc w:val="both"/>
        <w:rPr>
          <w:rFonts w:hint="default" w:ascii="Times New Roman" w:hAnsi="Times New Roman" w:eastAsia="sans-serif" w:cs="Times New Roman"/>
          <w:i w:val="0"/>
          <w:caps w:val="0"/>
          <w:color w:val="4D4D4D"/>
          <w:spacing w:val="0"/>
          <w:sz w:val="24"/>
          <w:szCs w:val="24"/>
        </w:rPr>
      </w:pPr>
    </w:p>
    <w:p>
      <w:pPr>
        <w:spacing w:after="0" w:line="312" w:lineRule="auto"/>
        <w:jc w:val="both"/>
        <w:rPr>
          <w:rFonts w:hint="default" w:ascii="Times New Roman" w:hAnsi="Times New Roman" w:eastAsia="sans-serif" w:cs="Times New Roman"/>
          <w:i w:val="0"/>
          <w:caps w:val="0"/>
          <w:color w:val="4D4D4D"/>
          <w:spacing w:val="0"/>
          <w:sz w:val="24"/>
          <w:szCs w:val="24"/>
        </w:rPr>
        <w:sectPr>
          <w:pgSz w:w="12240" w:h="15840"/>
          <w:pgMar w:top="1000" w:right="1260" w:bottom="280" w:left="1300" w:header="720" w:footer="720" w:gutter="0"/>
        </w:sectPr>
      </w:pPr>
      <w:r>
        <w:rPr>
          <w:rFonts w:hint="default" w:ascii="Times New Roman" w:hAnsi="Times New Roman" w:eastAsia="Georgia" w:cs="Times New Roman"/>
          <w:i w:val="0"/>
          <w:caps w:val="0"/>
          <w:color w:val="2C3241"/>
          <w:spacing w:val="0"/>
          <w:sz w:val="24"/>
          <w:szCs w:val="24"/>
          <w:shd w:val="clear" w:fill="FFFFFF"/>
        </w:rPr>
        <w:t>Bootstrap 4 is the newest version of it. It is used for building web UIs. It encompasses a free collection of tools that can be used for building websites and web applications. Including a lot of templates and classes for typography, forms, buttons, navigation and other interface components, it also has optional JavaScript extensions.</w:t>
      </w:r>
      <w:bookmarkStart w:id="0" w:name="_GoBack"/>
      <w:bookmarkEnd w:id="0"/>
    </w:p>
    <w:p>
      <w:pPr>
        <w:pStyle w:val="5"/>
        <w:spacing w:before="74"/>
        <w:ind w:left="140"/>
      </w:pPr>
      <w:r>
        <mc:AlternateContent>
          <mc:Choice Requires="wps">
            <w:drawing>
              <wp:anchor distT="0" distB="0" distL="114300" distR="114300" simplePos="0" relativeHeight="487435264" behindDoc="1" locked="0" layoutInCell="1" allowOverlap="1">
                <wp:simplePos x="0" y="0"/>
                <wp:positionH relativeFrom="page">
                  <wp:posOffset>310515</wp:posOffset>
                </wp:positionH>
                <wp:positionV relativeFrom="page">
                  <wp:posOffset>310515</wp:posOffset>
                </wp:positionV>
                <wp:extent cx="7158355" cy="9444355"/>
                <wp:effectExtent l="0" t="0" r="4445" b="4445"/>
                <wp:wrapNone/>
                <wp:docPr id="25" name="FreeForm 21"/>
                <wp:cNvGraphicFramePr/>
                <a:graphic xmlns:a="http://schemas.openxmlformats.org/drawingml/2006/main">
                  <a:graphicData uri="http://schemas.microsoft.com/office/word/2010/wordprocessingShape">
                    <wps:wsp>
                      <wps:cNvSpPr/>
                      <wps:spPr>
                        <a:xfrm>
                          <a:off x="0" y="0"/>
                          <a:ext cx="7158355" cy="9444355"/>
                        </a:xfrm>
                        <a:custGeom>
                          <a:avLst/>
                          <a:gdLst/>
                          <a:ahLst/>
                          <a:cxnLst/>
                          <a:pathLst>
                            <a:path w="11273" h="14873">
                              <a:moveTo>
                                <a:pt x="11263" y="14853"/>
                              </a:moveTo>
                              <a:lnTo>
                                <a:pt x="11253" y="14853"/>
                              </a:lnTo>
                              <a:lnTo>
                                <a:pt x="9" y="14853"/>
                              </a:lnTo>
                              <a:lnTo>
                                <a:pt x="0" y="14853"/>
                              </a:lnTo>
                              <a:lnTo>
                                <a:pt x="0" y="14863"/>
                              </a:lnTo>
                              <a:lnTo>
                                <a:pt x="9" y="14863"/>
                              </a:lnTo>
                              <a:lnTo>
                                <a:pt x="11253" y="14863"/>
                              </a:lnTo>
                              <a:lnTo>
                                <a:pt x="11263" y="14863"/>
                              </a:lnTo>
                              <a:lnTo>
                                <a:pt x="11263" y="14853"/>
                              </a:lnTo>
                              <a:close/>
                              <a:moveTo>
                                <a:pt x="11263" y="0"/>
                              </a:moveTo>
                              <a:lnTo>
                                <a:pt x="11253" y="0"/>
                              </a:lnTo>
                              <a:lnTo>
                                <a:pt x="11253" y="0"/>
                              </a:lnTo>
                              <a:lnTo>
                                <a:pt x="9" y="0"/>
                              </a:lnTo>
                              <a:lnTo>
                                <a:pt x="0" y="0"/>
                              </a:lnTo>
                              <a:lnTo>
                                <a:pt x="0" y="14853"/>
                              </a:lnTo>
                              <a:lnTo>
                                <a:pt x="9" y="14853"/>
                              </a:lnTo>
                              <a:lnTo>
                                <a:pt x="9" y="9"/>
                              </a:lnTo>
                              <a:lnTo>
                                <a:pt x="11253" y="9"/>
                              </a:lnTo>
                              <a:lnTo>
                                <a:pt x="11253" y="14853"/>
                              </a:lnTo>
                              <a:lnTo>
                                <a:pt x="11263" y="14853"/>
                              </a:lnTo>
                              <a:lnTo>
                                <a:pt x="11263" y="0"/>
                              </a:lnTo>
                              <a:close/>
                              <a:moveTo>
                                <a:pt x="11272" y="14853"/>
                              </a:moveTo>
                              <a:lnTo>
                                <a:pt x="11263" y="14853"/>
                              </a:lnTo>
                              <a:lnTo>
                                <a:pt x="11263" y="14863"/>
                              </a:lnTo>
                              <a:lnTo>
                                <a:pt x="11253" y="14863"/>
                              </a:lnTo>
                              <a:lnTo>
                                <a:pt x="9" y="14863"/>
                              </a:lnTo>
                              <a:lnTo>
                                <a:pt x="9" y="14872"/>
                              </a:lnTo>
                              <a:lnTo>
                                <a:pt x="11253" y="14872"/>
                              </a:lnTo>
                              <a:lnTo>
                                <a:pt x="11263" y="14872"/>
                              </a:lnTo>
                              <a:lnTo>
                                <a:pt x="11272" y="14872"/>
                              </a:lnTo>
                              <a:lnTo>
                                <a:pt x="11272" y="14863"/>
                              </a:lnTo>
                              <a:lnTo>
                                <a:pt x="11272" y="14853"/>
                              </a:lnTo>
                              <a:close/>
                              <a:moveTo>
                                <a:pt x="11272" y="9"/>
                              </a:moveTo>
                              <a:lnTo>
                                <a:pt x="11263" y="9"/>
                              </a:lnTo>
                              <a:lnTo>
                                <a:pt x="11263" y="14853"/>
                              </a:lnTo>
                              <a:lnTo>
                                <a:pt x="11272" y="14853"/>
                              </a:lnTo>
                              <a:lnTo>
                                <a:pt x="11272" y="9"/>
                              </a:lnTo>
                              <a:close/>
                            </a:path>
                          </a:pathLst>
                        </a:custGeom>
                        <a:solidFill>
                          <a:srgbClr val="000000"/>
                        </a:solidFill>
                        <a:ln w="9525">
                          <a:noFill/>
                        </a:ln>
                      </wps:spPr>
                      <wps:bodyPr upright="1"/>
                    </wps:wsp>
                  </a:graphicData>
                </a:graphic>
              </wp:anchor>
            </w:drawing>
          </mc:Choice>
          <mc:Fallback>
            <w:pict>
              <v:shape id="FreeForm 21" o:spid="_x0000_s1026" o:spt="100" style="position:absolute;left:0pt;margin-left:24.45pt;margin-top:24.45pt;height:743.65pt;width:563.65pt;mso-position-horizontal-relative:page;mso-position-vertical-relative:page;z-index:-15881216;mso-width-relative:page;mso-height-relative:page;" fillcolor="#000000" filled="t" stroked="f" coordsize="11273,14873" o:gfxdata="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6ZmReNYAAAALAQAADwAAAAAAAAABACAAAAAiAAAAZHJzL2Rvd25yZXYueG1sUEsB&#10;AhQAFAAAAAgAh07iQF1S9JaiAgAAqgkAAA4AAAAAAAAAAQAgAAAAJQEAAGRycy9lMm9Eb2MueG1s&#10;UEsFBgAAAAAGAAYAWQEAADkGAAAAAA==&#10;" path="m11263,14853l11253,14853,9,14853,0,14853,0,14863,9,14863,11253,14863,11263,14863,11263,14853xm11263,0l11253,0,11253,0,9,0,0,0,0,14853,9,14853,9,9,11253,9,11253,14853,11263,14853,11263,0xm11272,14853l11263,14853,11263,14863,11253,14863,9,14863,9,14872,11253,14872,11263,14872,11272,14872,11272,14863,11272,14853xm11272,9l11263,9,11263,14853,11272,14853,11272,9xe">
                <v:fill on="t" focussize="0,0"/>
                <v:stroke on="f"/>
                <v:imagedata o:title=""/>
                <o:lock v:ext="edit" aspectratio="f"/>
              </v:shape>
            </w:pict>
          </mc:Fallback>
        </mc:AlternateContent>
      </w:r>
      <w:r>
        <w:t>ONLINE CERTIFICATE</w:t>
      </w:r>
    </w:p>
    <w:p>
      <w:pPr>
        <w:pStyle w:val="5"/>
        <w:spacing w:before="74"/>
        <w:ind w:left="140"/>
      </w:pPr>
    </w:p>
    <w:p>
      <w:pPr>
        <w:pStyle w:val="5"/>
        <w:spacing w:before="74"/>
        <w:ind w:left="140"/>
        <w:rPr>
          <w:lang w:val="en-IN"/>
        </w:rPr>
      </w:pPr>
      <w:r>
        <w:rPr>
          <w:lang w:val="en-IN"/>
        </w:rPr>
        <w:drawing>
          <wp:inline distT="0" distB="0" distL="114300" distR="114300">
            <wp:extent cx="6142355" cy="4772025"/>
            <wp:effectExtent l="0" t="0" r="14605" b="13335"/>
            <wp:docPr id="4" name="Picture 4" descr="2020-12-10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12-10 (14)"/>
                    <pic:cNvPicPr>
                      <a:picLocks noChangeAspect="1"/>
                    </pic:cNvPicPr>
                  </pic:nvPicPr>
                  <pic:blipFill>
                    <a:blip r:embed="rId10"/>
                    <a:stretch>
                      <a:fillRect/>
                    </a:stretch>
                  </pic:blipFill>
                  <pic:spPr>
                    <a:xfrm>
                      <a:off x="0" y="0"/>
                      <a:ext cx="6142355" cy="4772025"/>
                    </a:xfrm>
                    <a:prstGeom prst="rect">
                      <a:avLst/>
                    </a:prstGeom>
                  </pic:spPr>
                </pic:pic>
              </a:graphicData>
            </a:graphic>
          </wp:inline>
        </w:drawing>
      </w:r>
      <w:r>
        <w:rPr>
          <w:lang w:val="en-IN"/>
        </w:rPr>
        <w:drawing>
          <wp:inline distT="0" distB="0" distL="114300" distR="114300">
            <wp:extent cx="6146800" cy="4757420"/>
            <wp:effectExtent l="0" t="0" r="10160" b="12700"/>
            <wp:docPr id="2" name="Picture 2" descr="2020-12-10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0-12-10 (13)"/>
                    <pic:cNvPicPr>
                      <a:picLocks noChangeAspect="1"/>
                    </pic:cNvPicPr>
                  </pic:nvPicPr>
                  <pic:blipFill>
                    <a:blip r:embed="rId11"/>
                    <a:stretch>
                      <a:fillRect/>
                    </a:stretch>
                  </pic:blipFill>
                  <pic:spPr>
                    <a:xfrm>
                      <a:off x="0" y="0"/>
                      <a:ext cx="6146800" cy="4757420"/>
                    </a:xfrm>
                    <a:prstGeom prst="rect">
                      <a:avLst/>
                    </a:prstGeom>
                  </pic:spPr>
                </pic:pic>
              </a:graphicData>
            </a:graphic>
          </wp:inline>
        </w:drawing>
      </w:r>
    </w:p>
    <w:sectPr>
      <w:pgSz w:w="12240" w:h="15840"/>
      <w:pgMar w:top="1480" w:right="1260" w:bottom="280" w:left="13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adea">
    <w:altName w:val="Segoe Print"/>
    <w:panose1 w:val="00000000000000000000"/>
    <w:charset w:val="00"/>
    <w:family w:val="roman"/>
    <w:pitch w:val="default"/>
    <w:sig w:usb0="00000000" w:usb1="00000000" w:usb2="00000000" w:usb3="00000000" w:csb0="00000000" w:csb1="00000000"/>
  </w:font>
  <w:font w:name="Lato Semibold">
    <w:altName w:val="Segoe Print"/>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ell MT">
    <w:panose1 w:val="02020503060305020303"/>
    <w:charset w:val="00"/>
    <w:family w:val="auto"/>
    <w:pitch w:val="default"/>
    <w:sig w:usb0="00000003" w:usb1="00000000" w:usb2="00000000" w:usb3="00000000" w:csb0="20000001" w:csb1="00000000"/>
  </w:font>
  <w:font w:name="Bahnschrift Condensed">
    <w:panose1 w:val="020B0502040204020203"/>
    <w:charset w:val="00"/>
    <w:family w:val="auto"/>
    <w:pitch w:val="default"/>
    <w:sig w:usb0="A00002C7" w:usb1="00000002" w:usb2="00000000" w:usb3="00000000" w:csb0="2000019F" w:csb1="00000000"/>
  </w:font>
  <w:font w:name="Agency FB">
    <w:panose1 w:val="020B0503020202020204"/>
    <w:charset w:val="00"/>
    <w:family w:val="auto"/>
    <w:pitch w:val="default"/>
    <w:sig w:usb0="00000003" w:usb1="00000000" w:usb2="00000000" w:usb3="00000000" w:csb0="20000001"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C061B4"/>
    <w:multiLevelType w:val="singleLevel"/>
    <w:tmpl w:val="B3C061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E306ED"/>
    <w:multiLevelType w:val="multilevel"/>
    <w:tmpl w:val="B5E306ED"/>
    <w:lvl w:ilvl="0" w:tentative="0">
      <w:start w:val="1"/>
      <w:numFmt w:val="decimal"/>
      <w:lvlText w:val="%1."/>
      <w:lvlJc w:val="left"/>
      <w:pPr>
        <w:ind w:left="390" w:hanging="250"/>
        <w:jc w:val="left"/>
      </w:pPr>
      <w:rPr>
        <w:rFonts w:hint="default"/>
        <w:b/>
        <w:bCs/>
        <w:spacing w:val="-1"/>
        <w:w w:val="100"/>
        <w:lang w:val="en-US" w:eastAsia="en-US" w:bidi="ar-SA"/>
      </w:rPr>
    </w:lvl>
    <w:lvl w:ilvl="1" w:tentative="0">
      <w:start w:val="0"/>
      <w:numFmt w:val="bullet"/>
      <w:lvlText w:val="•"/>
      <w:lvlJc w:val="left"/>
      <w:pPr>
        <w:ind w:left="499" w:hanging="250"/>
      </w:pPr>
      <w:rPr>
        <w:rFonts w:hint="default"/>
        <w:lang w:val="en-US" w:eastAsia="en-US" w:bidi="ar-SA"/>
      </w:rPr>
    </w:lvl>
    <w:lvl w:ilvl="2" w:tentative="0">
      <w:start w:val="0"/>
      <w:numFmt w:val="bullet"/>
      <w:lvlText w:val="•"/>
      <w:lvlJc w:val="left"/>
      <w:pPr>
        <w:ind w:left="619" w:hanging="250"/>
      </w:pPr>
      <w:rPr>
        <w:rFonts w:hint="default"/>
        <w:lang w:val="en-US" w:eastAsia="en-US" w:bidi="ar-SA"/>
      </w:rPr>
    </w:lvl>
    <w:lvl w:ilvl="3" w:tentative="0">
      <w:start w:val="0"/>
      <w:numFmt w:val="bullet"/>
      <w:lvlText w:val="•"/>
      <w:lvlJc w:val="left"/>
      <w:pPr>
        <w:ind w:left="739" w:hanging="250"/>
      </w:pPr>
      <w:rPr>
        <w:rFonts w:hint="default"/>
        <w:lang w:val="en-US" w:eastAsia="en-US" w:bidi="ar-SA"/>
      </w:rPr>
    </w:lvl>
    <w:lvl w:ilvl="4" w:tentative="0">
      <w:start w:val="0"/>
      <w:numFmt w:val="bullet"/>
      <w:lvlText w:val="•"/>
      <w:lvlJc w:val="left"/>
      <w:pPr>
        <w:ind w:left="858" w:hanging="250"/>
      </w:pPr>
      <w:rPr>
        <w:rFonts w:hint="default"/>
        <w:lang w:val="en-US" w:eastAsia="en-US" w:bidi="ar-SA"/>
      </w:rPr>
    </w:lvl>
    <w:lvl w:ilvl="5" w:tentative="0">
      <w:start w:val="0"/>
      <w:numFmt w:val="bullet"/>
      <w:lvlText w:val="•"/>
      <w:lvlJc w:val="left"/>
      <w:pPr>
        <w:ind w:left="978" w:hanging="250"/>
      </w:pPr>
      <w:rPr>
        <w:rFonts w:hint="default"/>
        <w:lang w:val="en-US" w:eastAsia="en-US" w:bidi="ar-SA"/>
      </w:rPr>
    </w:lvl>
    <w:lvl w:ilvl="6" w:tentative="0">
      <w:start w:val="0"/>
      <w:numFmt w:val="bullet"/>
      <w:lvlText w:val="•"/>
      <w:lvlJc w:val="left"/>
      <w:pPr>
        <w:ind w:left="1098" w:hanging="250"/>
      </w:pPr>
      <w:rPr>
        <w:rFonts w:hint="default"/>
        <w:lang w:val="en-US" w:eastAsia="en-US" w:bidi="ar-SA"/>
      </w:rPr>
    </w:lvl>
    <w:lvl w:ilvl="7" w:tentative="0">
      <w:start w:val="0"/>
      <w:numFmt w:val="bullet"/>
      <w:lvlText w:val="•"/>
      <w:lvlJc w:val="left"/>
      <w:pPr>
        <w:ind w:left="1217" w:hanging="250"/>
      </w:pPr>
      <w:rPr>
        <w:rFonts w:hint="default"/>
        <w:lang w:val="en-US" w:eastAsia="en-US" w:bidi="ar-SA"/>
      </w:rPr>
    </w:lvl>
    <w:lvl w:ilvl="8" w:tentative="0">
      <w:start w:val="0"/>
      <w:numFmt w:val="bullet"/>
      <w:lvlText w:val="•"/>
      <w:lvlJc w:val="left"/>
      <w:pPr>
        <w:ind w:left="1337" w:hanging="250"/>
      </w:pPr>
      <w:rPr>
        <w:rFonts w:hint="default"/>
        <w:lang w:val="en-US" w:eastAsia="en-US" w:bidi="ar-SA"/>
      </w:rPr>
    </w:lvl>
  </w:abstractNum>
  <w:abstractNum w:abstractNumId="2">
    <w:nsid w:val="CF092B84"/>
    <w:multiLevelType w:val="multilevel"/>
    <w:tmpl w:val="CF092B84"/>
    <w:lvl w:ilvl="0" w:tentative="0">
      <w:start w:val="1"/>
      <w:numFmt w:val="decimal"/>
      <w:lvlText w:val="%1"/>
      <w:lvlJc w:val="left"/>
      <w:pPr>
        <w:ind w:left="500" w:hanging="360"/>
        <w:jc w:val="left"/>
      </w:pPr>
      <w:rPr>
        <w:rFonts w:hint="default"/>
        <w:lang w:val="en-US" w:eastAsia="en-US" w:bidi="ar-SA"/>
      </w:rPr>
    </w:lvl>
    <w:lvl w:ilvl="1" w:tentative="0">
      <w:start w:val="1"/>
      <w:numFmt w:val="decimal"/>
      <w:lvlText w:val="%1.%2"/>
      <w:lvlJc w:val="left"/>
      <w:pPr>
        <w:ind w:left="500" w:hanging="360"/>
        <w:jc w:val="left"/>
      </w:pPr>
      <w:rPr>
        <w:rFonts w:hint="default" w:ascii="Times New Roman" w:hAnsi="Times New Roman" w:eastAsia="Times New Roman" w:cs="Times New Roman"/>
        <w:b/>
        <w:bCs/>
        <w:spacing w:val="-2"/>
        <w:w w:val="99"/>
        <w:sz w:val="24"/>
        <w:szCs w:val="24"/>
        <w:lang w:val="en-US" w:eastAsia="en-US" w:bidi="ar-SA"/>
      </w:rPr>
    </w:lvl>
    <w:lvl w:ilvl="2" w:tentative="0">
      <w:start w:val="0"/>
      <w:numFmt w:val="bullet"/>
      <w:lvlText w:val="•"/>
      <w:lvlJc w:val="left"/>
      <w:pPr>
        <w:ind w:left="2336" w:hanging="360"/>
      </w:pPr>
      <w:rPr>
        <w:rFonts w:hint="default"/>
        <w:lang w:val="en-US" w:eastAsia="en-US" w:bidi="ar-SA"/>
      </w:rPr>
    </w:lvl>
    <w:lvl w:ilvl="3" w:tentative="0">
      <w:start w:val="0"/>
      <w:numFmt w:val="bullet"/>
      <w:lvlText w:val="•"/>
      <w:lvlJc w:val="left"/>
      <w:pPr>
        <w:ind w:left="3254" w:hanging="360"/>
      </w:pPr>
      <w:rPr>
        <w:rFonts w:hint="default"/>
        <w:lang w:val="en-US" w:eastAsia="en-US" w:bidi="ar-SA"/>
      </w:rPr>
    </w:lvl>
    <w:lvl w:ilvl="4" w:tentative="0">
      <w:start w:val="0"/>
      <w:numFmt w:val="bullet"/>
      <w:lvlText w:val="•"/>
      <w:lvlJc w:val="left"/>
      <w:pPr>
        <w:ind w:left="4172" w:hanging="360"/>
      </w:pPr>
      <w:rPr>
        <w:rFonts w:hint="default"/>
        <w:lang w:val="en-US" w:eastAsia="en-US" w:bidi="ar-SA"/>
      </w:rPr>
    </w:lvl>
    <w:lvl w:ilvl="5" w:tentative="0">
      <w:start w:val="0"/>
      <w:numFmt w:val="bullet"/>
      <w:lvlText w:val="•"/>
      <w:lvlJc w:val="left"/>
      <w:pPr>
        <w:ind w:left="5090"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2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3">
    <w:nsid w:val="0053208E"/>
    <w:multiLevelType w:val="multilevel"/>
    <w:tmpl w:val="0053208E"/>
    <w:lvl w:ilvl="0" w:tentative="0">
      <w:start w:val="2"/>
      <w:numFmt w:val="upperRoman"/>
      <w:lvlText w:val="%1."/>
      <w:lvlJc w:val="left"/>
      <w:pPr>
        <w:ind w:left="140" w:hanging="459"/>
        <w:jc w:val="left"/>
      </w:pPr>
      <w:rPr>
        <w:rFonts w:hint="default" w:ascii="Times New Roman" w:hAnsi="Times New Roman" w:eastAsia="Times New Roman" w:cs="Times New Roman"/>
        <w:spacing w:val="-2"/>
        <w:w w:val="99"/>
        <w:sz w:val="24"/>
        <w:szCs w:val="24"/>
        <w:lang w:val="en-US" w:eastAsia="en-US" w:bidi="ar-SA"/>
      </w:rPr>
    </w:lvl>
    <w:lvl w:ilvl="1" w:tentative="0">
      <w:start w:val="0"/>
      <w:numFmt w:val="bullet"/>
      <w:lvlText w:val="•"/>
      <w:lvlJc w:val="left"/>
      <w:pPr>
        <w:ind w:left="1094" w:hanging="459"/>
      </w:pPr>
      <w:rPr>
        <w:rFonts w:hint="default"/>
        <w:lang w:val="en-US" w:eastAsia="en-US" w:bidi="ar-SA"/>
      </w:rPr>
    </w:lvl>
    <w:lvl w:ilvl="2" w:tentative="0">
      <w:start w:val="0"/>
      <w:numFmt w:val="bullet"/>
      <w:lvlText w:val="•"/>
      <w:lvlJc w:val="left"/>
      <w:pPr>
        <w:ind w:left="2048" w:hanging="459"/>
      </w:pPr>
      <w:rPr>
        <w:rFonts w:hint="default"/>
        <w:lang w:val="en-US" w:eastAsia="en-US" w:bidi="ar-SA"/>
      </w:rPr>
    </w:lvl>
    <w:lvl w:ilvl="3" w:tentative="0">
      <w:start w:val="0"/>
      <w:numFmt w:val="bullet"/>
      <w:lvlText w:val="•"/>
      <w:lvlJc w:val="left"/>
      <w:pPr>
        <w:ind w:left="3002" w:hanging="459"/>
      </w:pPr>
      <w:rPr>
        <w:rFonts w:hint="default"/>
        <w:lang w:val="en-US" w:eastAsia="en-US" w:bidi="ar-SA"/>
      </w:rPr>
    </w:lvl>
    <w:lvl w:ilvl="4" w:tentative="0">
      <w:start w:val="0"/>
      <w:numFmt w:val="bullet"/>
      <w:lvlText w:val="•"/>
      <w:lvlJc w:val="left"/>
      <w:pPr>
        <w:ind w:left="3956" w:hanging="459"/>
      </w:pPr>
      <w:rPr>
        <w:rFonts w:hint="default"/>
        <w:lang w:val="en-US" w:eastAsia="en-US" w:bidi="ar-SA"/>
      </w:rPr>
    </w:lvl>
    <w:lvl w:ilvl="5" w:tentative="0">
      <w:start w:val="0"/>
      <w:numFmt w:val="bullet"/>
      <w:lvlText w:val="•"/>
      <w:lvlJc w:val="left"/>
      <w:pPr>
        <w:ind w:left="4910" w:hanging="459"/>
      </w:pPr>
      <w:rPr>
        <w:rFonts w:hint="default"/>
        <w:lang w:val="en-US" w:eastAsia="en-US" w:bidi="ar-SA"/>
      </w:rPr>
    </w:lvl>
    <w:lvl w:ilvl="6" w:tentative="0">
      <w:start w:val="0"/>
      <w:numFmt w:val="bullet"/>
      <w:lvlText w:val="•"/>
      <w:lvlJc w:val="left"/>
      <w:pPr>
        <w:ind w:left="5864" w:hanging="459"/>
      </w:pPr>
      <w:rPr>
        <w:rFonts w:hint="default"/>
        <w:lang w:val="en-US" w:eastAsia="en-US" w:bidi="ar-SA"/>
      </w:rPr>
    </w:lvl>
    <w:lvl w:ilvl="7" w:tentative="0">
      <w:start w:val="0"/>
      <w:numFmt w:val="bullet"/>
      <w:lvlText w:val="•"/>
      <w:lvlJc w:val="left"/>
      <w:pPr>
        <w:ind w:left="6818" w:hanging="459"/>
      </w:pPr>
      <w:rPr>
        <w:rFonts w:hint="default"/>
        <w:lang w:val="en-US" w:eastAsia="en-US" w:bidi="ar-SA"/>
      </w:rPr>
    </w:lvl>
    <w:lvl w:ilvl="8" w:tentative="0">
      <w:start w:val="0"/>
      <w:numFmt w:val="bullet"/>
      <w:lvlText w:val="•"/>
      <w:lvlJc w:val="left"/>
      <w:pPr>
        <w:ind w:left="7772" w:hanging="459"/>
      </w:pPr>
      <w:rPr>
        <w:rFonts w:hint="default"/>
        <w:lang w:val="en-US" w:eastAsia="en-US" w:bidi="ar-SA"/>
      </w:rPr>
    </w:lvl>
  </w:abstractNum>
  <w:abstractNum w:abstractNumId="4">
    <w:nsid w:val="59ADCABA"/>
    <w:multiLevelType w:val="multilevel"/>
    <w:tmpl w:val="59ADCABA"/>
    <w:lvl w:ilvl="0" w:tentative="0">
      <w:start w:val="2"/>
      <w:numFmt w:val="decimal"/>
      <w:lvlText w:val="%1"/>
      <w:lvlJc w:val="left"/>
      <w:pPr>
        <w:ind w:left="500" w:hanging="360"/>
        <w:jc w:val="left"/>
      </w:pPr>
      <w:rPr>
        <w:rFonts w:hint="default"/>
        <w:lang w:val="en-US" w:eastAsia="en-US" w:bidi="ar-SA"/>
      </w:rPr>
    </w:lvl>
    <w:lvl w:ilvl="1" w:tentative="0">
      <w:start w:val="1"/>
      <w:numFmt w:val="decimal"/>
      <w:lvlText w:val="%1.%2"/>
      <w:lvlJc w:val="left"/>
      <w:pPr>
        <w:ind w:left="500" w:hanging="360"/>
        <w:jc w:val="right"/>
      </w:pPr>
      <w:rPr>
        <w:rFonts w:hint="default"/>
        <w:b/>
        <w:bCs/>
        <w:spacing w:val="-1"/>
        <w:w w:val="99"/>
        <w:lang w:val="en-US" w:eastAsia="en-US" w:bidi="ar-SA"/>
      </w:rPr>
    </w:lvl>
    <w:lvl w:ilvl="2" w:tentative="0">
      <w:start w:val="0"/>
      <w:numFmt w:val="bullet"/>
      <w:lvlText w:val=""/>
      <w:lvlJc w:val="left"/>
      <w:pPr>
        <w:ind w:left="14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875" w:hanging="360"/>
      </w:pPr>
      <w:rPr>
        <w:rFonts w:hint="default"/>
        <w:lang w:val="en-US" w:eastAsia="en-US" w:bidi="ar-SA"/>
      </w:rPr>
    </w:lvl>
    <w:lvl w:ilvl="4" w:tentative="0">
      <w:start w:val="0"/>
      <w:numFmt w:val="bullet"/>
      <w:lvlText w:val="•"/>
      <w:lvlJc w:val="left"/>
      <w:pPr>
        <w:ind w:left="1062" w:hanging="360"/>
      </w:pPr>
      <w:rPr>
        <w:rFonts w:hint="default"/>
        <w:lang w:val="en-US" w:eastAsia="en-US" w:bidi="ar-SA"/>
      </w:rPr>
    </w:lvl>
    <w:lvl w:ilvl="5" w:tentative="0">
      <w:start w:val="0"/>
      <w:numFmt w:val="bullet"/>
      <w:lvlText w:val="•"/>
      <w:lvlJc w:val="left"/>
      <w:pPr>
        <w:ind w:left="1250" w:hanging="360"/>
      </w:pPr>
      <w:rPr>
        <w:rFonts w:hint="default"/>
        <w:lang w:val="en-US" w:eastAsia="en-US" w:bidi="ar-SA"/>
      </w:rPr>
    </w:lvl>
    <w:lvl w:ilvl="6" w:tentative="0">
      <w:start w:val="0"/>
      <w:numFmt w:val="bullet"/>
      <w:lvlText w:val="•"/>
      <w:lvlJc w:val="left"/>
      <w:pPr>
        <w:ind w:left="1437" w:hanging="360"/>
      </w:pPr>
      <w:rPr>
        <w:rFonts w:hint="default"/>
        <w:lang w:val="en-US" w:eastAsia="en-US" w:bidi="ar-SA"/>
      </w:rPr>
    </w:lvl>
    <w:lvl w:ilvl="7" w:tentative="0">
      <w:start w:val="0"/>
      <w:numFmt w:val="bullet"/>
      <w:lvlText w:val="•"/>
      <w:lvlJc w:val="left"/>
      <w:pPr>
        <w:ind w:left="1625" w:hanging="360"/>
      </w:pPr>
      <w:rPr>
        <w:rFonts w:hint="default"/>
        <w:lang w:val="en-US" w:eastAsia="en-US" w:bidi="ar-SA"/>
      </w:rPr>
    </w:lvl>
    <w:lvl w:ilvl="8" w:tentative="0">
      <w:start w:val="0"/>
      <w:numFmt w:val="bullet"/>
      <w:lvlText w:val="•"/>
      <w:lvlJc w:val="left"/>
      <w:pPr>
        <w:ind w:left="1812" w:hanging="360"/>
      </w:pPr>
      <w:rPr>
        <w:rFonts w:hint="default"/>
        <w:lang w:val="en-US" w:eastAsia="en-US" w:bidi="ar-SA"/>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3178F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2487"/>
      <w:jc w:val="center"/>
      <w:outlineLvl w:val="1"/>
    </w:pPr>
    <w:rPr>
      <w:rFonts w:ascii="Times New Roman" w:hAnsi="Times New Roman" w:eastAsia="Times New Roman" w:cs="Times New Roman"/>
      <w:b/>
      <w:bCs/>
      <w:sz w:val="28"/>
      <w:szCs w:val="28"/>
      <w:lang w:val="en-US" w:eastAsia="en-US" w:bidi="ar-SA"/>
    </w:rPr>
  </w:style>
  <w:style w:type="paragraph" w:styleId="3">
    <w:name w:val="heading 2"/>
    <w:basedOn w:val="1"/>
    <w:next w:val="1"/>
    <w:qFormat/>
    <w:uiPriority w:val="1"/>
    <w:pPr>
      <w:spacing w:before="1"/>
      <w:ind w:left="140"/>
      <w:outlineLvl w:val="2"/>
    </w:pPr>
    <w:rPr>
      <w:rFonts w:ascii="Times New Roman" w:hAnsi="Times New Roman" w:eastAsia="Times New Roman" w:cs="Times New Roman"/>
      <w:sz w:val="28"/>
      <w:szCs w:val="28"/>
      <w:lang w:val="en-US" w:eastAsia="en-US" w:bidi="ar-SA"/>
    </w:rPr>
  </w:style>
  <w:style w:type="paragraph" w:styleId="4">
    <w:name w:val="heading 3"/>
    <w:basedOn w:val="1"/>
    <w:next w:val="1"/>
    <w:qFormat/>
    <w:uiPriority w:val="1"/>
    <w:pPr>
      <w:ind w:left="380"/>
      <w:outlineLvl w:val="3"/>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table" w:customStyle="1" w:styleId="9">
    <w:name w:val="Table Normal1"/>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380" w:hanging="241"/>
    </w:pPr>
    <w:rPr>
      <w:rFonts w:ascii="Times New Roman" w:hAnsi="Times New Roman" w:eastAsia="Times New Roman" w:cs="Times New Roman"/>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2020-12-10T06:53:00Z</dcterms:created>
  <dc:creator>JOY DEB</dc:creator>
  <cp:lastModifiedBy>JOY DEB</cp:lastModifiedBy>
  <dcterms:modified xsi:type="dcterms:W3CDTF">2020-12-10T07:31:57Z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2020-12-09T00:00:00Z</vt:filetime>
  </property>
  <property fmtid="{D5CDD505-2E9C-101B-9397-08002B2CF9AE}" pid="3" name="Creator">
    <vt:lpwstr>Microsoft® Word for Microsoft 365</vt:lpwstr>
  </property>
  <property fmtid="{D5CDD505-2E9C-101B-9397-08002B2CF9AE}" pid="4" name="LastSaved">
    <vt:filetime>2020-12-10T00:00:00Z</vt:filetime>
  </property>
  <property fmtid="{D5CDD505-2E9C-101B-9397-08002B2CF9AE}" pid="5" name="KSOProductBuildVer">
    <vt:lpwstr>1033-10.2.0.7636</vt:lpwstr>
  </property>
</Properties>
</file>